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tbl>
      <w:tblPr>
        <w:tblStyle w:val="17"/>
        <w:tblW w:w="974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27"/>
        <w:gridCol w:w="283"/>
        <w:gridCol w:w="1701"/>
        <w:gridCol w:w="45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nil"/>
              <w:right w:val="nil"/>
            </w:tcBorders>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r>
              <w:rPr>
                <w:rFonts w:ascii="Times New Roman" w:hAnsi="Times New Roman" w:eastAsia="Times New Roman" w:cs="Times New Roman"/>
                <w:sz w:val="20"/>
                <w:szCs w:val="20"/>
              </w:rPr>
              <w:drawing>
                <wp:anchor distT="0" distB="0" distL="114300" distR="114300" simplePos="0" relativeHeight="251659264" behindDoc="0" locked="0" layoutInCell="1" allowOverlap="1">
                  <wp:simplePos x="0" y="0"/>
                  <wp:positionH relativeFrom="column">
                    <wp:posOffset>1270</wp:posOffset>
                  </wp:positionH>
                  <wp:positionV relativeFrom="paragraph">
                    <wp:posOffset>111125</wp:posOffset>
                  </wp:positionV>
                  <wp:extent cx="3068955" cy="1122680"/>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7"/>
                          <a:srcRect/>
                          <a:stretch>
                            <a:fillRect/>
                          </a:stretch>
                        </pic:blipFill>
                        <pic:spPr>
                          <a:xfrm>
                            <a:off x="0" y="0"/>
                            <a:ext cx="3068955" cy="1122680"/>
                          </a:xfrm>
                          <a:prstGeom prst="rect">
                            <a:avLst/>
                          </a:prstGeom>
                        </pic:spPr>
                      </pic:pic>
                    </a:graphicData>
                  </a:graphic>
                </wp:anchor>
              </w:drawing>
            </w:r>
          </w:p>
        </w:tc>
        <w:tc>
          <w:tcPr>
            <w:tcBorders>
              <w:top w:val="nil"/>
              <w:left w:val="nil"/>
              <w:bottom w:val="nil"/>
              <w:right w:val="nil"/>
            </w:tcBorders>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val="0"/>
                <w:i w:val="0"/>
                <w:smallCaps w:val="0"/>
                <w:strike w:val="0"/>
                <w:color w:val="000000"/>
                <w:sz w:val="24"/>
                <w:szCs w:val="24"/>
                <w:u w:val="none"/>
                <w:shd w:val="clear" w:fill="auto"/>
                <w:vertAlign w:val="baseline"/>
              </w:rPr>
            </w:pPr>
          </w:p>
        </w:tc>
        <w:tc>
          <w:tcPr>
            <w:tcBorders>
              <w:top w:val="nil"/>
              <w:left w:val="nil"/>
              <w:bottom w:val="nil"/>
              <w:right w:val="single" w:color="000000" w:sz="4" w:space="0"/>
            </w:tcBorders>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Calibri" w:hAnsi="Calibri" w:eastAsia="Calibri" w:cs="Calibri"/>
                <w:b w:val="0"/>
                <w:i w:val="0"/>
                <w:smallCaps w:val="0"/>
                <w:strike w:val="0"/>
                <w:color w:val="000000"/>
                <w:sz w:val="24"/>
                <w:szCs w:val="24"/>
                <w:u w:val="none"/>
                <w:shd w:val="clear" w:fill="auto"/>
                <w:vertAlign w:val="baseline"/>
              </w:rPr>
            </w:pPr>
          </w:p>
        </w:tc>
        <w:tc>
          <w:tcPr>
            <w:tcBorders>
              <w:left w:val="single" w:color="000000" w:sz="4" w:space="0"/>
              <w:bottom w:val="single" w:color="000000" w:sz="4" w:space="0"/>
            </w:tcBorders>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i/>
                <w:smallCaps w:val="0"/>
                <w:strike w:val="0"/>
                <w:color w:val="000000"/>
                <w:sz w:val="22"/>
                <w:szCs w:val="22"/>
                <w:u w:val="none"/>
                <w:shd w:val="clear" w:fill="auto"/>
                <w:vertAlign w:val="baseline"/>
              </w:rPr>
            </w:pPr>
            <w:r>
              <w:rPr>
                <w:rFonts w:ascii="Calibri" w:hAnsi="Calibri" w:eastAsia="Calibri" w:cs="Calibri"/>
                <w:b/>
                <w:i/>
                <w:smallCaps w:val="0"/>
                <w:strike w:val="0"/>
                <w:color w:val="000000"/>
                <w:sz w:val="28"/>
                <w:szCs w:val="28"/>
                <w:u w:val="none"/>
                <w:shd w:val="clear" w:fill="auto"/>
                <w:vertAlign w:val="baseline"/>
                <w:rtl w:val="0"/>
              </w:rPr>
              <w:t>Application Form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Selection: 2020</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i w:val="0"/>
                <w:smallCaps w:val="0"/>
                <w:strike w:val="0"/>
                <w:color w:val="000000"/>
                <w:sz w:val="22"/>
                <w:szCs w:val="2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both"/>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i w:val="0"/>
                <w:smallCaps w:val="0"/>
                <w:strike w:val="0"/>
                <w:color w:val="000000"/>
                <w:sz w:val="24"/>
                <w:szCs w:val="24"/>
                <w:u w:val="none"/>
                <w:shd w:val="clear" w:fill="auto"/>
                <w:vertAlign w:val="baseline"/>
                <w:rtl w:val="0"/>
              </w:rPr>
              <w:t xml:space="preserve">KA2 – </w:t>
            </w:r>
            <w:r>
              <w:rPr>
                <w:rFonts w:ascii="Calibri" w:hAnsi="Calibri" w:eastAsia="Calibri" w:cs="Calibri"/>
                <w:b w:val="0"/>
                <w:i w:val="0"/>
                <w:smallCaps w:val="0"/>
                <w:strike w:val="0"/>
                <w:color w:val="000000"/>
                <w:sz w:val="24"/>
                <w:szCs w:val="24"/>
                <w:u w:val="none"/>
                <w:shd w:val="clear" w:fill="auto"/>
                <w:vertAlign w:val="baseline"/>
                <w:rtl w:val="0"/>
              </w:rPr>
              <w:t xml:space="preserve">Cooperation for innovation and the exchange of good practices – </w:t>
            </w:r>
            <w:r>
              <w:rPr>
                <w:rFonts w:ascii="Calibri" w:hAnsi="Calibri" w:eastAsia="Calibri" w:cs="Calibri"/>
                <w:b/>
                <w:i w:val="0"/>
                <w:smallCaps w:val="0"/>
                <w:strike w:val="0"/>
                <w:color w:val="000000"/>
                <w:sz w:val="24"/>
                <w:szCs w:val="24"/>
                <w:u w:val="none"/>
                <w:shd w:val="clear" w:fill="auto"/>
                <w:vertAlign w:val="baseline"/>
                <w:rtl w:val="0"/>
              </w:rPr>
              <w:t xml:space="preserve">Capacity Building in the field of Higher Education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nil"/>
              <w:right w:val="nil"/>
            </w:tcBorders>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ascii="Calibri" w:hAnsi="Calibri" w:eastAsia="Calibri" w:cs="Calibri"/>
                <w:b w:val="0"/>
                <w:i w:val="0"/>
                <w:smallCaps w:val="0"/>
                <w:strike w:val="0"/>
                <w:color w:val="000000"/>
                <w:sz w:val="36"/>
                <w:szCs w:val="36"/>
                <w:u w:val="none"/>
                <w:shd w:val="clear" w:fill="auto"/>
                <w:vertAlign w:val="baseline"/>
              </w:rPr>
            </w:pPr>
          </w:p>
        </w:tc>
        <w:tc>
          <w:tcPr>
            <w:tcBorders>
              <w:top w:val="nil"/>
              <w:left w:val="nil"/>
              <w:bottom w:val="nil"/>
              <w:right w:val="nil"/>
            </w:tcBorders>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Calibri" w:hAnsi="Calibri" w:eastAsia="Calibri" w:cs="Calibri"/>
                <w:b w:val="0"/>
                <w:i w:val="0"/>
                <w:smallCaps w:val="0"/>
                <w:strike w:val="0"/>
                <w:color w:val="000000"/>
                <w:sz w:val="24"/>
                <w:szCs w:val="24"/>
                <w:u w:val="none"/>
                <w:shd w:val="clear" w:fill="auto"/>
                <w:vertAlign w:val="baseline"/>
              </w:rPr>
            </w:pPr>
          </w:p>
        </w:tc>
        <w:tc>
          <w:tcPr>
            <w:tcBorders>
              <w:top w:val="nil"/>
              <w:left w:val="nil"/>
              <w:bottom w:val="nil"/>
              <w:right w:val="nil"/>
            </w:tcBorders>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center"/>
              <w:rPr>
                <w:rFonts w:ascii="Calibri" w:hAnsi="Calibri" w:eastAsia="Calibri" w:cs="Calibri"/>
                <w:b w:val="0"/>
                <w:i w:val="0"/>
                <w:smallCaps w:val="0"/>
                <w:strike w:val="0"/>
                <w:color w:val="000000"/>
                <w:sz w:val="24"/>
                <w:szCs w:val="24"/>
                <w:u w:val="none"/>
                <w:shd w:val="clear" w:fill="auto"/>
                <w:vertAlign w:val="baseline"/>
              </w:rPr>
            </w:pPr>
          </w:p>
        </w:tc>
        <w:tc>
          <w:tcPr>
            <w:tcBorders>
              <w:top w:val="single" w:color="000000" w:sz="4" w:space="0"/>
              <w:left w:val="nil"/>
              <w:bottom w:val="nil"/>
              <w:right w:val="nil"/>
            </w:tcBorders>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right"/>
              <w:rPr>
                <w:rFonts w:ascii="Calibri" w:hAnsi="Calibri" w:eastAsia="Calibri" w:cs="Calibri"/>
                <w:b w:val="0"/>
                <w:i w:val="0"/>
                <w:smallCaps w:val="0"/>
                <w:strike w:val="0"/>
                <w:color w:val="000000"/>
                <w:sz w:val="16"/>
                <w:szCs w:val="16"/>
                <w:u w:val="none"/>
                <w:shd w:val="clear" w:fill="auto"/>
                <w:vertAlign w:val="baseline"/>
              </w:rPr>
            </w:pPr>
          </w:p>
        </w:tc>
      </w:tr>
    </w:tbl>
    <w:p>
      <w:pPr>
        <w:jc w:val="center"/>
        <w:rPr>
          <w:b/>
        </w:rPr>
      </w:pPr>
    </w:p>
    <w:p>
      <w:pPr>
        <w:jc w:val="center"/>
        <w:rPr>
          <w:b/>
        </w:rPr>
      </w:pPr>
    </w:p>
    <w:p>
      <w:pPr>
        <w:jc w:val="center"/>
        <w:rPr>
          <w:b/>
          <w:color w:val="006699"/>
        </w:rPr>
      </w:pPr>
    </w:p>
    <w:p>
      <w:pPr>
        <w:jc w:val="center"/>
        <w:rPr>
          <w:b/>
          <w:color w:val="006699"/>
        </w:rPr>
      </w:pPr>
    </w:p>
    <w:p>
      <w:pPr>
        <w:jc w:val="center"/>
        <w:rPr>
          <w:b/>
          <w:color w:val="006699"/>
        </w:rPr>
      </w:pPr>
    </w:p>
    <w:p>
      <w:pPr>
        <w:jc w:val="center"/>
        <w:rPr>
          <w:b/>
        </w:rPr>
      </w:pPr>
      <w:r>
        <w:rPr>
          <w:b/>
          <w:color w:val="006699"/>
          <w:sz w:val="32"/>
          <w:szCs w:val="32"/>
          <w:rtl w:val="0"/>
        </w:rPr>
        <w:t>Call for Proposals 2020 - EAC/A02/2019</w:t>
      </w:r>
    </w:p>
    <w:p>
      <w:pPr>
        <w:jc w:val="center"/>
        <w:rPr>
          <w:b/>
        </w:rPr>
      </w:pPr>
    </w:p>
    <w:p>
      <w:pPr>
        <w:jc w:val="center"/>
        <w:rPr>
          <w:b/>
        </w:rPr>
      </w:pPr>
    </w:p>
    <w:p>
      <w:pPr>
        <w:jc w:val="center"/>
        <w:rPr>
          <w:b/>
        </w:rPr>
      </w:pPr>
    </w:p>
    <w:p>
      <w:pPr>
        <w:jc w:val="center"/>
        <w:rPr>
          <w:rFonts w:ascii="Calibri" w:hAnsi="Calibri" w:eastAsia="Calibri" w:cs="Calibri"/>
          <w:b/>
          <w:sz w:val="36"/>
          <w:szCs w:val="36"/>
        </w:rPr>
      </w:pPr>
      <w:bookmarkStart w:id="0" w:name="gjdgxs" w:colFirst="0" w:colLast="0"/>
      <w:bookmarkEnd w:id="0"/>
      <w:r>
        <w:rPr>
          <w:rFonts w:ascii="Calibri" w:hAnsi="Calibri" w:eastAsia="Calibri" w:cs="Calibri"/>
          <w:b/>
          <w:sz w:val="36"/>
          <w:szCs w:val="36"/>
          <w:rtl w:val="0"/>
        </w:rPr>
        <w:t>Title of the Project / Acronym</w:t>
      </w:r>
    </w:p>
    <w:p>
      <w:pPr>
        <w:jc w:val="center"/>
        <w:rPr>
          <w:b/>
        </w:rPr>
      </w:pPr>
    </w:p>
    <w:p>
      <w:pPr>
        <w:jc w:val="center"/>
        <w:rPr>
          <w:b/>
        </w:rPr>
      </w:pPr>
    </w:p>
    <w:p>
      <w:pPr>
        <w:jc w:val="center"/>
        <w:rPr>
          <w:b/>
        </w:rPr>
      </w:pPr>
    </w:p>
    <w:p>
      <w:pPr>
        <w:tabs>
          <w:tab w:val="left" w:pos="3649"/>
          <w:tab w:val="left" w:pos="5349"/>
          <w:tab w:val="left" w:pos="7992"/>
          <w:tab w:val="left" w:pos="9409"/>
          <w:tab w:val="left" w:pos="10778"/>
        </w:tabs>
        <w:ind w:left="-177" w:firstLine="0"/>
        <w:jc w:val="center"/>
        <w:rPr>
          <w:b/>
          <w:color w:val="006699"/>
          <w:sz w:val="36"/>
          <w:szCs w:val="36"/>
        </w:rPr>
      </w:pPr>
      <w:r>
        <w:rPr>
          <w:b/>
          <w:color w:val="006699"/>
          <w:sz w:val="36"/>
          <w:szCs w:val="36"/>
          <w:rtl w:val="0"/>
        </w:rPr>
        <w:t>DETAILEDDESCRIPTION OF THE PROJECT</w:t>
      </w:r>
    </w:p>
    <w:p>
      <w:pPr>
        <w:tabs>
          <w:tab w:val="left" w:pos="3649"/>
          <w:tab w:val="left" w:pos="5349"/>
          <w:tab w:val="left" w:pos="7992"/>
          <w:tab w:val="left" w:pos="9409"/>
          <w:tab w:val="left" w:pos="10778"/>
        </w:tabs>
        <w:ind w:left="-177" w:firstLine="0"/>
        <w:jc w:val="center"/>
        <w:rPr>
          <w:b/>
          <w:color w:val="006699"/>
          <w:sz w:val="36"/>
          <w:szCs w:val="36"/>
        </w:rPr>
      </w:pPr>
    </w:p>
    <w:p>
      <w:pPr>
        <w:tabs>
          <w:tab w:val="left" w:pos="3649"/>
          <w:tab w:val="left" w:pos="5349"/>
          <w:tab w:val="left" w:pos="7992"/>
          <w:tab w:val="left" w:pos="9409"/>
          <w:tab w:val="left" w:pos="10778"/>
        </w:tabs>
        <w:ind w:left="-177" w:firstLine="0"/>
        <w:jc w:val="center"/>
        <w:rPr>
          <w:b/>
          <w:color w:val="006699"/>
          <w:sz w:val="52"/>
          <w:szCs w:val="52"/>
        </w:rPr>
      </w:pPr>
      <w:r>
        <w:rPr>
          <w:b/>
          <w:color w:val="006699"/>
          <w:sz w:val="52"/>
          <w:szCs w:val="52"/>
          <w:rtl w:val="0"/>
        </w:rPr>
        <w:t>JOINT PROJECTS</w:t>
      </w:r>
    </w:p>
    <w:p>
      <w:pPr>
        <w:tabs>
          <w:tab w:val="left" w:pos="3649"/>
          <w:tab w:val="left" w:pos="5349"/>
          <w:tab w:val="left" w:pos="7992"/>
          <w:tab w:val="left" w:pos="9409"/>
          <w:tab w:val="left" w:pos="10778"/>
        </w:tabs>
        <w:ind w:left="-177" w:firstLine="0"/>
        <w:jc w:val="center"/>
        <w:rPr>
          <w:b/>
          <w:color w:val="006699"/>
          <w:sz w:val="36"/>
          <w:szCs w:val="36"/>
        </w:rPr>
      </w:pPr>
    </w:p>
    <w:p>
      <w:pPr>
        <w:rPr>
          <w:b/>
        </w:rPr>
      </w:pPr>
    </w:p>
    <w:p>
      <w:pPr>
        <w:rPr>
          <w:b/>
        </w:rPr>
      </w:pPr>
    </w:p>
    <w:p>
      <w:pPr>
        <w:tabs>
          <w:tab w:val="left" w:pos="3649"/>
          <w:tab w:val="left" w:pos="5349"/>
          <w:tab w:val="left" w:pos="7992"/>
          <w:tab w:val="left" w:pos="9409"/>
          <w:tab w:val="left" w:pos="10778"/>
        </w:tabs>
        <w:ind w:left="-177" w:firstLine="0"/>
        <w:jc w:val="center"/>
        <w:rPr>
          <w:b/>
          <w:i/>
          <w:color w:val="FF0000"/>
          <w:shd w:val="clear" w:fill="B3B3B3"/>
        </w:rPr>
      </w:pPr>
      <w:r>
        <w:rPr>
          <w:b/>
          <w:i/>
          <w:color w:val="FF0000"/>
          <w:rtl w:val="0"/>
        </w:rPr>
        <w:t>(To be attached to the e-Form)</w:t>
      </w:r>
    </w:p>
    <w:p/>
    <w:p/>
    <w:p/>
    <w:p/>
    <w:p>
      <w:pPr>
        <w:spacing w:after="200" w:line="276" w:lineRule="auto"/>
      </w:pPr>
      <w:r>
        <w:br w:type="page"/>
      </w:r>
    </w:p>
    <w:p>
      <w:pPr>
        <w:rPr>
          <w:b/>
        </w:rPr>
      </w:pPr>
    </w:p>
    <w:p>
      <w:pPr>
        <w:jc w:val="both"/>
      </w:pPr>
      <w:r>
        <w:rPr>
          <w:rtl w:val="0"/>
        </w:rPr>
        <w:t>Please note that, in accordance with Article 193 of the “Financial Regulation Applicable to the General Budget of the Union”, grants cannot be awarded retroactively. This means that activities covered by the grant can only be implemented as from the date on which the last party has signed the grant agreement.</w:t>
      </w:r>
    </w:p>
    <w:p>
      <w:pPr>
        <w:jc w:val="both"/>
      </w:pPr>
    </w:p>
    <w:p>
      <w:pPr>
        <w:jc w:val="both"/>
      </w:pPr>
      <w:r>
        <w:rPr>
          <w:rtl w:val="0"/>
        </w:rPr>
        <w:t xml:space="preserve">As it might not in all cases be possible to sign the grant agreement for a selected proposal before the start date indicated in the application, the project planning should ideally cater for this possibility. </w:t>
      </w:r>
    </w:p>
    <w:p>
      <w:pPr>
        <w:jc w:val="both"/>
      </w:pPr>
    </w:p>
    <w:p>
      <w:pPr>
        <w:jc w:val="both"/>
      </w:pPr>
      <w:r>
        <w:rPr>
          <w:rtl w:val="0"/>
        </w:rPr>
        <w:t>If your work plan does not allow for the necessary flexibility to adapt to such an event and/or if you have scheduled activities that must start on a particular date in the very early phase of the proposed action, you should provide a justification. The justification should explain the reasons why the activities in question cannot be postponed if the contract is not signed by 15 November 2020 or 15 January 2021) and need to take place on the foreseen date.</w:t>
      </w:r>
    </w:p>
    <w:p>
      <w:pPr>
        <w:jc w:val="both"/>
      </w:pPr>
    </w:p>
    <w:p>
      <w:pPr>
        <w:jc w:val="both"/>
      </w:pPr>
      <w:r>
        <w:rPr>
          <w:rtl w:val="0"/>
        </w:rPr>
        <w:t xml:space="preserve">If this is the case for your project, you should specify below the following </w:t>
      </w:r>
      <w:r>
        <w:rPr>
          <w:b/>
          <w:rtl w:val="0"/>
        </w:rPr>
        <w:t>(max 3000 characters)</w:t>
      </w:r>
      <w:r>
        <w:rPr>
          <w:rtl w:val="0"/>
        </w:rPr>
        <w:t xml:space="preserve">: </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20" w:line="276" w:lineRule="auto"/>
        <w:ind w:left="760" w:right="0" w:hanging="357"/>
        <w:jc w:val="both"/>
      </w:pPr>
      <w:r>
        <w:rPr>
          <w:rFonts w:ascii="Calibri" w:hAnsi="Calibri" w:eastAsia="Calibri" w:cs="Calibri"/>
          <w:b/>
          <w:i w:val="0"/>
          <w:smallCaps w:val="0"/>
          <w:strike w:val="0"/>
          <w:color w:val="000000"/>
          <w:sz w:val="22"/>
          <w:szCs w:val="22"/>
          <w:u w:val="none"/>
          <w:shd w:val="clear" w:fill="auto"/>
          <w:vertAlign w:val="baseline"/>
          <w:rtl w:val="0"/>
        </w:rPr>
        <w:t>the date on which the consortium would need to start its project</w:t>
      </w:r>
      <w:r>
        <w:rPr>
          <w:rFonts w:ascii="Calibri" w:hAnsi="Calibri" w:eastAsia="Calibri" w:cs="Calibri"/>
          <w:b w:val="0"/>
          <w:i w:val="0"/>
          <w:smallCaps w:val="0"/>
          <w:strike w:val="0"/>
          <w:color w:val="000000"/>
          <w:sz w:val="22"/>
          <w:szCs w:val="22"/>
          <w:u w:val="none"/>
          <w:shd w:val="clear" w:fill="auto"/>
          <w:vertAlign w:val="baseline"/>
          <w:rtl w:val="0"/>
        </w:rPr>
        <w:t xml:space="preserve"> activities covered by the grant. Only from this date on costs covered by the EU grant can be incurred;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763" w:right="0" w:hanging="360"/>
        <w:jc w:val="both"/>
      </w:pPr>
      <w:r>
        <w:rPr>
          <w:rFonts w:ascii="Calibri" w:hAnsi="Calibri" w:eastAsia="Calibri" w:cs="Calibri"/>
          <w:b/>
          <w:i w:val="0"/>
          <w:smallCaps w:val="0"/>
          <w:strike w:val="0"/>
          <w:color w:val="000000"/>
          <w:sz w:val="22"/>
          <w:szCs w:val="22"/>
          <w:u w:val="none"/>
          <w:shd w:val="clear" w:fill="auto"/>
          <w:vertAlign w:val="baseline"/>
          <w:rtl w:val="0"/>
        </w:rPr>
        <w:t>a detailed justification</w:t>
      </w:r>
      <w:r>
        <w:rPr>
          <w:rFonts w:ascii="Calibri" w:hAnsi="Calibri" w:eastAsia="Calibri" w:cs="Calibri"/>
          <w:b w:val="0"/>
          <w:i w:val="0"/>
          <w:smallCaps w:val="0"/>
          <w:strike w:val="0"/>
          <w:color w:val="000000"/>
          <w:sz w:val="22"/>
          <w:szCs w:val="22"/>
          <w:u w:val="none"/>
          <w:shd w:val="clear" w:fill="auto"/>
          <w:vertAlign w:val="baseline"/>
          <w:rtl w:val="0"/>
        </w:rPr>
        <w:t>.The justification should explain why the activities foreseen (and their corresponding costs) cannot be delayed and why such a delay would jeopardise the project’s implementation.</w:t>
      </w:r>
    </w:p>
    <w:tbl>
      <w:tblPr>
        <w:tblStyle w:val="18"/>
        <w:tblpPr w:leftFromText="141" w:rightFromText="141" w:vertAnchor="text" w:tblpXSpec="left" w:tblpY="90"/>
        <w:tblW w:w="14742" w:type="dxa"/>
        <w:tblInd w:w="-115"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14742"/>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Start date of project activity(ies):</w:t>
            </w:r>
          </w:p>
          <w:p>
            <w:pPr>
              <w:tabs>
                <w:tab w:val="left" w:pos="3649"/>
                <w:tab w:val="left" w:pos="5349"/>
                <w:tab w:val="left" w:pos="7992"/>
                <w:tab w:val="left" w:pos="9409"/>
                <w:tab w:val="left" w:pos="10778"/>
              </w:tabs>
            </w:pPr>
          </w:p>
          <w:p>
            <w:pPr>
              <w:tabs>
                <w:tab w:val="left" w:pos="3649"/>
                <w:tab w:val="left" w:pos="5349"/>
                <w:tab w:val="left" w:pos="7992"/>
                <w:tab w:val="left" w:pos="9409"/>
                <w:tab w:val="left" w:pos="10778"/>
              </w:tabs>
            </w:pPr>
            <w:r>
              <w:rPr>
                <w:rtl w:val="0"/>
              </w:rPr>
              <w:t xml:space="preserve">Activity(ies) and Justification: </w:t>
            </w:r>
          </w:p>
          <w:p>
            <w:pPr>
              <w:tabs>
                <w:tab w:val="left" w:pos="3649"/>
                <w:tab w:val="left" w:pos="5349"/>
                <w:tab w:val="left" w:pos="7992"/>
                <w:tab w:val="left" w:pos="9409"/>
                <w:tab w:val="left" w:pos="10778"/>
              </w:tabs>
            </w:pPr>
          </w:p>
          <w:p>
            <w:pPr>
              <w:tabs>
                <w:tab w:val="left" w:pos="3649"/>
                <w:tab w:val="left" w:pos="5349"/>
                <w:tab w:val="left" w:pos="7992"/>
                <w:tab w:val="left" w:pos="9409"/>
                <w:tab w:val="left" w:pos="10778"/>
              </w:tabs>
            </w:pPr>
          </w:p>
          <w:p>
            <w:pPr>
              <w:tabs>
                <w:tab w:val="left" w:pos="3649"/>
                <w:tab w:val="left" w:pos="5349"/>
                <w:tab w:val="left" w:pos="7992"/>
                <w:tab w:val="left" w:pos="9409"/>
                <w:tab w:val="left" w:pos="10778"/>
              </w:tabs>
            </w:pPr>
          </w:p>
          <w:p>
            <w:pPr>
              <w:tabs>
                <w:tab w:val="left" w:pos="3649"/>
                <w:tab w:val="left" w:pos="5349"/>
                <w:tab w:val="left" w:pos="7992"/>
                <w:tab w:val="left" w:pos="9409"/>
                <w:tab w:val="left" w:pos="10778"/>
              </w:tabs>
            </w:pPr>
          </w:p>
        </w:tc>
      </w:tr>
    </w:tbl>
    <w:p>
      <w:pPr>
        <w:spacing w:after="200" w:line="276" w:lineRule="auto"/>
      </w:pPr>
    </w:p>
    <w:p>
      <w:pPr>
        <w:spacing w:after="200" w:line="276" w:lineRule="auto"/>
      </w:pPr>
      <w:r>
        <w:br w:type="page"/>
      </w:r>
    </w:p>
    <w:p>
      <w:pPr>
        <w:pStyle w:val="2"/>
        <w:shd w:val="clear" w:fill="333399"/>
        <w:tabs>
          <w:tab w:val="left" w:pos="9639"/>
        </w:tabs>
        <w:spacing w:before="0" w:after="0"/>
        <w:jc w:val="center"/>
        <w:rPr>
          <w:rFonts w:ascii="Calibri" w:hAnsi="Calibri" w:eastAsia="Calibri" w:cs="Calibri"/>
          <w:sz w:val="32"/>
          <w:szCs w:val="32"/>
        </w:rPr>
      </w:pPr>
      <w:r>
        <w:rPr>
          <w:rFonts w:ascii="Calibri" w:hAnsi="Calibri" w:eastAsia="Calibri" w:cs="Calibri"/>
          <w:sz w:val="32"/>
          <w:szCs w:val="32"/>
          <w:rtl w:val="0"/>
        </w:rPr>
        <w:t>PART D – Relevance of the Project</w:t>
      </w:r>
    </w:p>
    <w:p>
      <w:pPr>
        <w:tabs>
          <w:tab w:val="left" w:pos="3649"/>
          <w:tab w:val="left" w:pos="5349"/>
          <w:tab w:val="left" w:pos="7992"/>
          <w:tab w:val="left" w:pos="9409"/>
          <w:tab w:val="left" w:pos="10778"/>
        </w:tabs>
        <w:rPr>
          <w:b/>
        </w:rPr>
      </w:pPr>
    </w:p>
    <w:p>
      <w:pPr>
        <w:pStyle w:val="2"/>
        <w:shd w:val="clear" w:fill="FFFFFF"/>
        <w:spacing w:before="0" w:after="0"/>
        <w:rPr>
          <w:rFonts w:ascii="Calibri" w:hAnsi="Calibri" w:eastAsia="Calibri" w:cs="Calibri"/>
          <w:color w:val="000000"/>
          <w:sz w:val="22"/>
          <w:szCs w:val="22"/>
        </w:rPr>
      </w:pPr>
      <w:r>
        <w:rPr>
          <w:rFonts w:ascii="Calibri" w:hAnsi="Calibri" w:eastAsia="Calibri" w:cs="Calibri"/>
          <w:color w:val="000000"/>
          <w:sz w:val="28"/>
          <w:szCs w:val="28"/>
          <w:rtl w:val="0"/>
        </w:rPr>
        <w:t>D.1 Why does the consortium undertake this project?</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4" w:right="0" w:hanging="218"/>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 xml:space="preserve">Which problem(s) will the project address in theparticipating Partner Countries? Why are these problems pressing? </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4" w:right="0" w:hanging="218"/>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Please explain the result of the need analysis carried out for each Partner Country and for each Partner institution and provide qualitative and quantitative evidence for your results.Please refer also to studies carried out and feasibility analyses undertaken. In particular explain for each institution,why the support from the CBHEactionis required.(limit 10.000 characters)</w:t>
      </w:r>
    </w:p>
    <w:p>
      <w:pPr>
        <w:jc w:val="both"/>
      </w:pPr>
    </w:p>
    <w:tbl>
      <w:tblPr>
        <w:tblStyle w:val="19"/>
        <w:tblW w:w="9639" w:type="dxa"/>
        <w:tblInd w:w="-6"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15" w:type="dxa"/>
            <w:bottom w:w="0" w:type="dxa"/>
            <w:right w:w="115" w:type="dxa"/>
          </w:tblCellMar>
        </w:tblPrEx>
        <w:trPr>
          <w:trHeight w:val="567" w:hRule="atLeast"/>
        </w:trPr>
        <w:tc>
          <w:tcPr>
            <w:tcBorders>
              <w:top w:val="single" w:color="808080" w:sz="4" w:space="0"/>
              <w:left w:val="single" w:color="808080" w:sz="4" w:space="0"/>
              <w:bottom w:val="single" w:color="808080" w:sz="4" w:space="0"/>
              <w:right w:val="single" w:color="808080" w:sz="4" w:space="0"/>
            </w:tcBorders>
          </w:tcPr>
          <w:p>
            <w:pPr>
              <w:tabs>
                <w:tab w:val="left" w:pos="3649"/>
                <w:tab w:val="left" w:pos="5349"/>
                <w:tab w:val="left" w:pos="7992"/>
                <w:tab w:val="left" w:pos="9409"/>
                <w:tab w:val="left" w:pos="10778"/>
              </w:tabs>
            </w:pPr>
            <w:r>
              <w:rPr>
                <w:rtl w:val="0"/>
              </w:rPr>
              <w:t>Problems and needs identifyed at the level of the Partner Country: [country 1]:</w:t>
            </w:r>
          </w:p>
          <w:p>
            <w:pPr>
              <w:tabs>
                <w:tab w:val="left" w:pos="3649"/>
                <w:tab w:val="left" w:pos="5349"/>
                <w:tab w:val="left" w:pos="7992"/>
                <w:tab w:val="left" w:pos="9409"/>
                <w:tab w:val="left" w:pos="10778"/>
              </w:tabs>
            </w:pPr>
            <w:r>
              <w:rPr>
                <w:rtl w:val="0"/>
              </w:rPr>
              <w:t xml:space="preserve"> - Partner institution […] needs and support required</w:t>
            </w:r>
          </w:p>
          <w:p>
            <w:pPr>
              <w:tabs>
                <w:tab w:val="left" w:pos="3649"/>
                <w:tab w:val="left" w:pos="5349"/>
                <w:tab w:val="left" w:pos="7992"/>
                <w:tab w:val="left" w:pos="9409"/>
                <w:tab w:val="left" w:pos="10778"/>
              </w:tabs>
            </w:pPr>
            <w:r>
              <w:rPr>
                <w:rtl w:val="0"/>
              </w:rPr>
              <w:t>- Partner institution […] needs and support required</w:t>
            </w:r>
          </w:p>
          <w:p>
            <w:pPr>
              <w:tabs>
                <w:tab w:val="left" w:pos="3649"/>
                <w:tab w:val="left" w:pos="5349"/>
                <w:tab w:val="left" w:pos="7992"/>
                <w:tab w:val="left" w:pos="9409"/>
                <w:tab w:val="left" w:pos="10778"/>
              </w:tabs>
            </w:pPr>
          </w:p>
          <w:p>
            <w:pPr>
              <w:tabs>
                <w:tab w:val="left" w:pos="3649"/>
                <w:tab w:val="left" w:pos="5349"/>
                <w:tab w:val="left" w:pos="7992"/>
                <w:tab w:val="left" w:pos="9409"/>
                <w:tab w:val="left" w:pos="10778"/>
              </w:tabs>
            </w:pPr>
            <w:r>
              <w:rPr>
                <w:rtl w:val="0"/>
              </w:rPr>
              <w:t>Problems and needs identifyed at the level of the Partner Country: [country 2]:</w:t>
            </w:r>
          </w:p>
          <w:p>
            <w:pPr>
              <w:tabs>
                <w:tab w:val="left" w:pos="3649"/>
                <w:tab w:val="left" w:pos="5349"/>
                <w:tab w:val="left" w:pos="7992"/>
                <w:tab w:val="left" w:pos="9409"/>
                <w:tab w:val="left" w:pos="10778"/>
              </w:tabs>
            </w:pPr>
            <w:r>
              <w:rPr>
                <w:rtl w:val="0"/>
              </w:rPr>
              <w:t xml:space="preserve"> - Partner institution […] needs and support required</w:t>
            </w:r>
          </w:p>
          <w:p>
            <w:pPr>
              <w:tabs>
                <w:tab w:val="left" w:pos="3649"/>
                <w:tab w:val="left" w:pos="5349"/>
                <w:tab w:val="left" w:pos="7992"/>
                <w:tab w:val="left" w:pos="9409"/>
                <w:tab w:val="left" w:pos="10778"/>
              </w:tabs>
            </w:pPr>
            <w:r>
              <w:rPr>
                <w:rtl w:val="0"/>
              </w:rPr>
              <w:t>- Partner institution[ …] needs and support required</w:t>
            </w:r>
          </w:p>
          <w:p>
            <w:pPr>
              <w:tabs>
                <w:tab w:val="left" w:pos="3649"/>
                <w:tab w:val="left" w:pos="5349"/>
                <w:tab w:val="left" w:pos="7992"/>
                <w:tab w:val="left" w:pos="9409"/>
                <w:tab w:val="left" w:pos="10778"/>
              </w:tabs>
            </w:pPr>
          </w:p>
          <w:p>
            <w:pPr>
              <w:tabs>
                <w:tab w:val="left" w:pos="3649"/>
                <w:tab w:val="left" w:pos="5349"/>
                <w:tab w:val="left" w:pos="7992"/>
                <w:tab w:val="left" w:pos="9409"/>
                <w:tab w:val="left" w:pos="10778"/>
              </w:tabs>
            </w:pPr>
          </w:p>
        </w:tc>
      </w:tr>
    </w:tbl>
    <w:p>
      <w:r>
        <w:rPr>
          <w:rtl w:val="0"/>
        </w:rPr>
        <w:t>(</w:t>
      </w:r>
      <w:r>
        <w:rPr>
          <w:i/>
          <w:sz w:val="18"/>
          <w:szCs w:val="18"/>
          <w:rtl w:val="0"/>
        </w:rPr>
        <w:t>Please add Partner Countries/partners as appropriate)</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pPr>
      <w:r>
        <w:rPr>
          <w:i/>
          <w:rtl w:val="0"/>
        </w:rPr>
        <w:t>Please identify the target groups and their needs in each Partner Country and in each Partner Country institution.(limit 8.000 characters)</w:t>
      </w:r>
    </w:p>
    <w:p/>
    <w:tbl>
      <w:tblPr>
        <w:tblStyle w:val="20"/>
        <w:tblW w:w="9639" w:type="dxa"/>
        <w:tblInd w:w="-6"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15" w:type="dxa"/>
            <w:bottom w:w="0" w:type="dxa"/>
            <w:right w:w="115" w:type="dxa"/>
          </w:tblCellMar>
        </w:tblPrEx>
        <w:trPr>
          <w:trHeight w:val="567" w:hRule="atLeast"/>
        </w:trPr>
        <w:tc>
          <w:tcPr>
            <w:tcBorders>
              <w:top w:val="single" w:color="808080" w:sz="4" w:space="0"/>
              <w:bottom w:val="single" w:color="808080" w:sz="4" w:space="0"/>
            </w:tcBorders>
          </w:tcPr>
          <w:p>
            <w:r>
              <w:rPr>
                <w:rtl w:val="0"/>
              </w:rPr>
              <w:t>Partner Country […]</w:t>
            </w:r>
          </w:p>
          <w:p>
            <w:r>
              <w:rPr>
                <w:rtl w:val="0"/>
              </w:rPr>
              <w:t xml:space="preserve"> - Partner institution[...]</w:t>
            </w:r>
          </w:p>
          <w:p>
            <w:r>
              <w:rPr>
                <w:rtl w:val="0"/>
              </w:rPr>
              <w:t>- Partner institution[...]</w:t>
            </w:r>
          </w:p>
          <w:p/>
          <w:p>
            <w:r>
              <w:rPr>
                <w:rtl w:val="0"/>
              </w:rPr>
              <w:t>Partner Country [...]</w:t>
            </w:r>
          </w:p>
          <w:p>
            <w:r>
              <w:rPr>
                <w:rtl w:val="0"/>
              </w:rPr>
              <w:t xml:space="preserve"> - Partner institution[...]</w:t>
            </w:r>
          </w:p>
          <w:p>
            <w:pPr>
              <w:tabs>
                <w:tab w:val="left" w:pos="3649"/>
                <w:tab w:val="left" w:pos="5349"/>
                <w:tab w:val="left" w:pos="7992"/>
                <w:tab w:val="left" w:pos="9409"/>
                <w:tab w:val="left" w:pos="10778"/>
              </w:tabs>
            </w:pPr>
            <w:r>
              <w:rPr>
                <w:rtl w:val="0"/>
              </w:rPr>
              <w:t xml:space="preserve"> - Partner institution [...]</w:t>
            </w:r>
          </w:p>
        </w:tc>
      </w:tr>
    </w:tbl>
    <w:p>
      <w:r>
        <w:rPr>
          <w:rtl w:val="0"/>
        </w:rPr>
        <w:t>(</w:t>
      </w:r>
      <w:r>
        <w:rPr>
          <w:i/>
          <w:sz w:val="18"/>
          <w:szCs w:val="18"/>
          <w:rtl w:val="0"/>
        </w:rPr>
        <w:t>Please add partner countries/partners as appropriate)</w:t>
      </w:r>
    </w:p>
    <w:p>
      <w:pPr>
        <w:tabs>
          <w:tab w:val="left" w:pos="3649"/>
          <w:tab w:val="left" w:pos="5349"/>
          <w:tab w:val="left" w:pos="7992"/>
          <w:tab w:val="left" w:pos="9639"/>
          <w:tab w:val="left" w:pos="10778"/>
        </w:tabs>
        <w:jc w:val="both"/>
      </w:pPr>
    </w:p>
    <w:p>
      <w:pPr>
        <w:tabs>
          <w:tab w:val="left" w:pos="3649"/>
          <w:tab w:val="left" w:pos="5349"/>
          <w:tab w:val="left" w:pos="7992"/>
          <w:tab w:val="left" w:pos="9639"/>
          <w:tab w:val="left" w:pos="10778"/>
        </w:tabs>
        <w:jc w:val="both"/>
        <w:rPr>
          <w:i/>
        </w:rPr>
      </w:pPr>
      <w:r>
        <w:rPr>
          <w:i/>
          <w:rtl w:val="0"/>
        </w:rPr>
        <w:t xml:space="preserve">How will the project address the relevant thematic national/regional priorities (see </w:t>
      </w:r>
      <w:r>
        <w:fldChar w:fldCharType="begin"/>
      </w:r>
      <w:r>
        <w:instrText xml:space="preserve"> HYPERLINK "https://eacea.ec.europa.eu/erasmus-plus/funding/capacity-building-higher-education-2019_en" \h </w:instrText>
      </w:r>
      <w:r>
        <w:fldChar w:fldCharType="separate"/>
      </w:r>
      <w:r>
        <w:rPr>
          <w:i/>
          <w:color w:val="0000FF"/>
          <w:u w:val="single"/>
          <w:rtl w:val="0"/>
        </w:rPr>
        <w:t>https://eacea.ec.europa.eu/erasmus-plus/funding/capacity-building-higher-education-2019_en</w:t>
      </w:r>
      <w:r>
        <w:rPr>
          <w:i/>
          <w:color w:val="0000FF"/>
          <w:u w:val="single"/>
          <w:rtl w:val="0"/>
        </w:rPr>
        <w:fldChar w:fldCharType="end"/>
      </w:r>
      <w:r>
        <w:rPr>
          <w:i/>
          <w:rtl w:val="0"/>
        </w:rPr>
        <w:t>) set by the Programme for its target country (ies)/region(s)? (limit 8.000 characters)</w:t>
      </w:r>
    </w:p>
    <w:p/>
    <w:tbl>
      <w:tblPr>
        <w:tblStyle w:val="21"/>
        <w:tblW w:w="9639" w:type="dxa"/>
        <w:tblInd w:w="-6"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15" w:type="dxa"/>
            <w:bottom w:w="0" w:type="dxa"/>
            <w:right w:w="115" w:type="dxa"/>
          </w:tblCellMar>
        </w:tblPrEx>
        <w:trPr>
          <w:trHeight w:val="567" w:hRule="atLeast"/>
        </w:trPr>
        <w:tc>
          <w:tcPr>
            <w:tcBorders>
              <w:top w:val="single" w:color="808080" w:sz="4" w:space="0"/>
              <w:bottom w:val="single" w:color="808080" w:sz="4" w:space="0"/>
            </w:tcBorders>
          </w:tcPr>
          <w:p>
            <w:r>
              <w:rPr>
                <w:rtl w:val="0"/>
              </w:rPr>
              <w:t>Partner Country /Region [...]</w:t>
            </w:r>
          </w:p>
          <w:p/>
          <w:p>
            <w:pPr>
              <w:tabs>
                <w:tab w:val="left" w:pos="3649"/>
                <w:tab w:val="left" w:pos="5349"/>
                <w:tab w:val="left" w:pos="7992"/>
                <w:tab w:val="left" w:pos="9409"/>
                <w:tab w:val="left" w:pos="10778"/>
              </w:tabs>
            </w:pPr>
            <w:r>
              <w:rPr>
                <w:rtl w:val="0"/>
              </w:rPr>
              <w:t>Partner Country /Region [...]</w:t>
            </w:r>
          </w:p>
        </w:tc>
      </w:tr>
    </w:tbl>
    <w:p>
      <w:r>
        <w:rPr>
          <w:rtl w:val="0"/>
        </w:rPr>
        <w:t>(</w:t>
      </w:r>
      <w:r>
        <w:rPr>
          <w:i/>
          <w:sz w:val="18"/>
          <w:szCs w:val="18"/>
          <w:rtl w:val="0"/>
        </w:rPr>
        <w:t>Please add Partner Countries/regions as appropriate)</w:t>
      </w:r>
    </w:p>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 xml:space="preserve">D.2 Aims and objectives </w:t>
      </w:r>
    </w:p>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284" w:right="0" w:hanging="218"/>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 xml:space="preserve">What does the proposal aim at in general? What are the project’s specific objectives? </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284" w:right="0" w:hanging="218"/>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 xml:space="preserve">Explain how the specific objectives of the project address theproblems mentioned in Part D1 and the needs of each target group in each Partner Country. Demonstrate also that the set objectives are realistic </w:t>
      </w:r>
      <w:r>
        <w:rPr>
          <w:rFonts w:ascii="Calibri" w:hAnsi="Calibri" w:eastAsia="Calibri" w:cs="Calibri"/>
          <w:b w:val="0"/>
          <w:i/>
          <w:smallCaps w:val="0"/>
          <w:strike w:val="0"/>
          <w:color w:val="000000"/>
          <w:sz w:val="22"/>
          <w:szCs w:val="22"/>
          <w:u w:val="single"/>
          <w:shd w:val="clear" w:fill="auto"/>
          <w:vertAlign w:val="baseline"/>
          <w:rtl w:val="0"/>
        </w:rPr>
        <w:t>and</w:t>
      </w:r>
      <w:r>
        <w:rPr>
          <w:rFonts w:ascii="Calibri" w:hAnsi="Calibri" w:eastAsia="Calibri" w:cs="Calibri"/>
          <w:b w:val="0"/>
          <w:i/>
          <w:smallCaps w:val="0"/>
          <w:strike w:val="0"/>
          <w:color w:val="000000"/>
          <w:sz w:val="22"/>
          <w:szCs w:val="22"/>
          <w:u w:val="none"/>
          <w:shd w:val="clear" w:fill="auto"/>
          <w:vertAlign w:val="baseline"/>
          <w:rtl w:val="0"/>
        </w:rPr>
        <w:t xml:space="preserve"> feasible in the national and institutional context(s).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284" w:right="0" w:firstLine="0"/>
        <w:jc w:val="both"/>
        <w:rPr>
          <w:rFonts w:ascii="Calibri" w:hAnsi="Calibri" w:eastAsia="Calibri" w:cs="Calibri"/>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(limit 8.000 characters)</w:t>
      </w:r>
    </w:p>
    <w:p/>
    <w:tbl>
      <w:tblPr>
        <w:tblStyle w:val="22"/>
        <w:tblW w:w="9639" w:type="dxa"/>
        <w:tblInd w:w="-6"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15" w:type="dxa"/>
            <w:bottom w:w="0" w:type="dxa"/>
            <w:right w:w="115" w:type="dxa"/>
          </w:tblCellMar>
        </w:tblPrEx>
        <w:trPr>
          <w:trHeight w:val="567" w:hRule="atLeast"/>
        </w:trPr>
        <w:tc>
          <w:tcPr>
            <w:tcBorders>
              <w:top w:val="single" w:color="808080" w:sz="4" w:space="0"/>
              <w:bottom w:val="single" w:color="808080" w:sz="4" w:space="0"/>
            </w:tcBorders>
          </w:tcPr>
          <w:p>
            <w:r>
              <w:rPr>
                <w:rtl w:val="0"/>
              </w:rPr>
              <w:t xml:space="preserve">Aims and specific objectives: </w:t>
            </w:r>
          </w:p>
          <w:p>
            <w:r>
              <w:rPr>
                <w:rtl w:val="0"/>
              </w:rPr>
              <w:t>[...]</w:t>
            </w:r>
          </w:p>
          <w:p/>
          <w:p>
            <w:r>
              <w:rPr>
                <w:rtl w:val="0"/>
              </w:rPr>
              <w:t>Partner Country [...]</w:t>
            </w:r>
          </w:p>
          <w:p/>
          <w:p>
            <w:r>
              <w:rPr>
                <w:rtl w:val="0"/>
              </w:rPr>
              <w:t xml:space="preserve">Partner Country  </w:t>
            </w:r>
          </w:p>
        </w:tc>
      </w:tr>
    </w:tbl>
    <w:p>
      <w:pPr>
        <w:rPr>
          <w:i/>
          <w:sz w:val="18"/>
          <w:szCs w:val="18"/>
        </w:rPr>
      </w:pPr>
      <w:r>
        <w:rPr>
          <w:rtl w:val="0"/>
        </w:rPr>
        <w:t>(</w:t>
      </w:r>
      <w:r>
        <w:rPr>
          <w:i/>
          <w:sz w:val="18"/>
          <w:szCs w:val="18"/>
          <w:rtl w:val="0"/>
        </w:rPr>
        <w:t>Please add Partner Countries/regions as appropriate)</w:t>
      </w:r>
    </w:p>
    <w:p/>
    <w:p>
      <w:pPr>
        <w:tabs>
          <w:tab w:val="left" w:pos="3649"/>
          <w:tab w:val="left" w:pos="5349"/>
          <w:tab w:val="left" w:pos="7992"/>
          <w:tab w:val="left" w:pos="9639"/>
          <w:tab w:val="left" w:pos="10778"/>
        </w:tabs>
        <w:jc w:val="both"/>
        <w:rPr>
          <w:i/>
        </w:rPr>
      </w:pPr>
      <w:r>
        <w:rPr>
          <w:i/>
          <w:rtl w:val="0"/>
        </w:rPr>
        <w:t>Please explain how the planned activities and the expected results meet the needs of the identified target groupsin the Partner Countries(limit 6.000 characters)</w:t>
      </w:r>
    </w:p>
    <w:p/>
    <w:tbl>
      <w:tblPr>
        <w:tblStyle w:val="23"/>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r>
              <w:rPr>
                <w:rtl w:val="0"/>
              </w:rPr>
              <w:t>Partner Country [...]:</w:t>
            </w:r>
          </w:p>
          <w:p/>
          <w:p>
            <w:pPr>
              <w:tabs>
                <w:tab w:val="left" w:pos="3649"/>
                <w:tab w:val="left" w:pos="5349"/>
                <w:tab w:val="left" w:pos="7992"/>
                <w:tab w:val="left" w:pos="9409"/>
                <w:tab w:val="left" w:pos="10778"/>
              </w:tabs>
            </w:pPr>
            <w:r>
              <w:rPr>
                <w:rtl w:val="0"/>
              </w:rPr>
              <w:t xml:space="preserve">Partner Country [...]: </w:t>
            </w:r>
          </w:p>
        </w:tc>
      </w:tr>
    </w:tbl>
    <w:p>
      <w:r>
        <w:rPr>
          <w:rtl w:val="0"/>
        </w:rPr>
        <w:t>(</w:t>
      </w:r>
      <w:r>
        <w:rPr>
          <w:i/>
          <w:sz w:val="18"/>
          <w:szCs w:val="18"/>
          <w:rtl w:val="0"/>
        </w:rPr>
        <w:t>Please add Partner Countries as appropriate)</w:t>
      </w:r>
    </w:p>
    <w:p/>
    <w:p>
      <w:pPr>
        <w:tabs>
          <w:tab w:val="left" w:pos="3649"/>
          <w:tab w:val="left" w:pos="5349"/>
          <w:tab w:val="left" w:pos="7992"/>
          <w:tab w:val="left" w:pos="9639"/>
          <w:tab w:val="left" w:pos="10778"/>
        </w:tabs>
        <w:jc w:val="both"/>
        <w:rPr>
          <w:i/>
        </w:rPr>
      </w:pPr>
      <w:r>
        <w:rPr>
          <w:i/>
          <w:rtl w:val="0"/>
        </w:rPr>
        <w:t>How will the project and its results contribute effectively to the objectives of the action Capacity-Building in the Field of Higher Educationin eachtargetedPartner Country? (limit 6.000 characters)</w:t>
      </w:r>
    </w:p>
    <w:p/>
    <w:tbl>
      <w:tblPr>
        <w:tblStyle w:val="24"/>
        <w:tblW w:w="9639" w:type="dxa"/>
        <w:tblInd w:w="-6"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15" w:type="dxa"/>
            <w:bottom w:w="0" w:type="dxa"/>
            <w:right w:w="115" w:type="dxa"/>
          </w:tblCellMar>
        </w:tblPrEx>
        <w:trPr>
          <w:trHeight w:val="567" w:hRule="atLeast"/>
        </w:trPr>
        <w:tc>
          <w:tcPr>
            <w:tcBorders>
              <w:top w:val="single" w:color="808080" w:sz="4" w:space="0"/>
              <w:bottom w:val="single" w:color="808080" w:sz="4" w:space="0"/>
            </w:tcBorders>
          </w:tcPr>
          <w:p>
            <w:r>
              <w:rPr>
                <w:rtl w:val="0"/>
              </w:rPr>
              <w:t>Partner Country [...]:</w:t>
            </w:r>
          </w:p>
          <w:p/>
          <w:p>
            <w:r>
              <w:rPr>
                <w:rtl w:val="0"/>
              </w:rPr>
              <w:t xml:space="preserve">Partner Country [...]: </w:t>
            </w:r>
          </w:p>
        </w:tc>
      </w:tr>
    </w:tbl>
    <w:p>
      <w:r>
        <w:rPr>
          <w:rtl w:val="0"/>
        </w:rPr>
        <w:t>(</w:t>
      </w:r>
      <w:r>
        <w:rPr>
          <w:i/>
          <w:sz w:val="18"/>
          <w:szCs w:val="18"/>
          <w:rtl w:val="0"/>
        </w:rPr>
        <w:t>Please add Partner Countries as appropriate)</w:t>
      </w:r>
    </w:p>
    <w:p/>
    <w:p>
      <w:pPr>
        <w:tabs>
          <w:tab w:val="left" w:pos="3649"/>
          <w:tab w:val="left" w:pos="5349"/>
          <w:tab w:val="left" w:pos="7992"/>
          <w:tab w:val="left" w:pos="9639"/>
          <w:tab w:val="left" w:pos="10778"/>
        </w:tabs>
        <w:jc w:val="both"/>
        <w:rPr>
          <w:i/>
        </w:rPr>
      </w:pPr>
      <w:r>
        <w:rPr>
          <w:i/>
          <w:rtl w:val="0"/>
        </w:rPr>
        <w:t>How do the project's objectives fit in with the modernisation and internationalisation agenda of the targeted higher education institutions in the Partner Countries and with the development strategy for higher education in each Partner Country involved in the project? (limit 6.000 characters)</w:t>
      </w:r>
    </w:p>
    <w:p/>
    <w:tbl>
      <w:tblPr>
        <w:tblStyle w:val="25"/>
        <w:tblW w:w="9639" w:type="dxa"/>
        <w:tblInd w:w="-6"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15" w:type="dxa"/>
            <w:bottom w:w="0" w:type="dxa"/>
            <w:right w:w="115" w:type="dxa"/>
          </w:tblCellMar>
        </w:tblPrEx>
        <w:trPr>
          <w:trHeight w:val="567" w:hRule="atLeast"/>
        </w:trPr>
        <w:tc>
          <w:tcPr>
            <w:tcBorders>
              <w:top w:val="single" w:color="808080" w:sz="4" w:space="0"/>
              <w:bottom w:val="single" w:color="808080" w:sz="4" w:space="0"/>
            </w:tcBorders>
          </w:tcPr>
          <w:p>
            <w:r>
              <w:rPr>
                <w:rtl w:val="0"/>
              </w:rPr>
              <w:t>Partner Country [...]:</w:t>
            </w:r>
          </w:p>
          <w:p/>
          <w:p>
            <w:pPr>
              <w:tabs>
                <w:tab w:val="left" w:pos="3649"/>
                <w:tab w:val="left" w:pos="5349"/>
                <w:tab w:val="left" w:pos="7992"/>
                <w:tab w:val="left" w:pos="9409"/>
                <w:tab w:val="left" w:pos="10778"/>
              </w:tabs>
            </w:pPr>
            <w:r>
              <w:rPr>
                <w:rtl w:val="0"/>
              </w:rPr>
              <w:t xml:space="preserve">Partner Country [...]: </w:t>
            </w:r>
          </w:p>
        </w:tc>
      </w:tr>
    </w:tbl>
    <w:p>
      <w:r>
        <w:rPr>
          <w:rtl w:val="0"/>
        </w:rPr>
        <w:t>(</w:t>
      </w:r>
      <w:r>
        <w:rPr>
          <w:i/>
          <w:sz w:val="18"/>
          <w:szCs w:val="18"/>
          <w:rtl w:val="0"/>
        </w:rPr>
        <w:t>Please add Partner Countries/partners as appropriate)</w:t>
      </w:r>
    </w:p>
    <w:p/>
    <w:p>
      <w:pPr>
        <w:tabs>
          <w:tab w:val="left" w:pos="3649"/>
          <w:tab w:val="left" w:pos="5349"/>
          <w:tab w:val="left" w:pos="7992"/>
          <w:tab w:val="left" w:pos="9639"/>
          <w:tab w:val="left" w:pos="10778"/>
        </w:tabs>
        <w:jc w:val="both"/>
        <w:rPr>
          <w:i/>
        </w:rPr>
      </w:pPr>
      <w:r>
        <w:rPr>
          <w:i/>
          <w:rtl w:val="0"/>
        </w:rPr>
        <w:t>Please explain how the proposal will pay attention tothe issues of inclusion, diversity and socio-economically disadvantaged participantsand/or organisations in the Partner Countries. (limit 2.000 characters)</w:t>
      </w:r>
    </w:p>
    <w:p/>
    <w:tbl>
      <w:tblPr>
        <w:tblStyle w:val="26"/>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     </w:t>
            </w:r>
          </w:p>
        </w:tc>
      </w:tr>
    </w:tbl>
    <w:p>
      <w:pPr>
        <w:rPr>
          <w:b/>
        </w:rPr>
      </w:pPr>
    </w:p>
    <w:p>
      <w:pPr>
        <w:rPr>
          <w:b/>
        </w:rPr>
      </w:pPr>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D.3 Innovative character</w:t>
      </w:r>
    </w:p>
    <w:p/>
    <w:p>
      <w:pPr>
        <w:tabs>
          <w:tab w:val="left" w:pos="3649"/>
          <w:tab w:val="left" w:pos="5349"/>
          <w:tab w:val="left" w:pos="7992"/>
          <w:tab w:val="left" w:pos="9639"/>
          <w:tab w:val="left" w:pos="10778"/>
        </w:tabs>
        <w:jc w:val="both"/>
        <w:rPr>
          <w:i/>
        </w:rPr>
      </w:pPr>
      <w:r>
        <w:rPr>
          <w:i/>
          <w:rtl w:val="0"/>
        </w:rPr>
        <w:t xml:space="preserve">Demonstrate why the proposal is innovative. </w:t>
      </w:r>
    </w:p>
    <w:p>
      <w:pPr>
        <w:tabs>
          <w:tab w:val="left" w:pos="3649"/>
          <w:tab w:val="left" w:pos="5349"/>
          <w:tab w:val="left" w:pos="7992"/>
          <w:tab w:val="left" w:pos="9639"/>
          <w:tab w:val="left" w:pos="10778"/>
        </w:tabs>
        <w:jc w:val="both"/>
        <w:rPr>
          <w:i/>
        </w:rPr>
      </w:pPr>
      <w:r>
        <w:rPr>
          <w:i/>
          <w:rtl w:val="0"/>
        </w:rPr>
        <w:t>If it is complementary to previous/existing funded projects nationally or internationallyplease explain how the new proposal build on it/them and demonstrate its added value and why it is not a simple continuation thereof. (limit 2.000 characters)</w:t>
      </w:r>
    </w:p>
    <w:p/>
    <w:tbl>
      <w:tblPr>
        <w:tblStyle w:val="27"/>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     </w:t>
            </w:r>
          </w:p>
        </w:tc>
      </w:tr>
    </w:tbl>
    <w:p>
      <w:pPr>
        <w:rPr>
          <w:i/>
        </w:rPr>
      </w:pPr>
    </w:p>
    <w:p>
      <w:pPr>
        <w:tabs>
          <w:tab w:val="left" w:pos="3649"/>
          <w:tab w:val="left" w:pos="5349"/>
          <w:tab w:val="left" w:pos="7992"/>
          <w:tab w:val="left" w:pos="9639"/>
          <w:tab w:val="left" w:pos="10778"/>
        </w:tabs>
        <w:jc w:val="both"/>
        <w:rPr>
          <w:i/>
        </w:rPr>
      </w:pPr>
      <w:r>
        <w:rPr>
          <w:i/>
          <w:rtl w:val="0"/>
        </w:rPr>
        <w:t>If the proposal builds on any previous or existing EU-funded/non-EU funded national or international activities/projects in this field, please fill the following table for each of these projects.</w:t>
      </w:r>
    </w:p>
    <w:p>
      <w:pPr>
        <w:sectPr>
          <w:headerReference r:id="rId4" w:type="default"/>
          <w:footerReference r:id="rId5" w:type="default"/>
          <w:pgSz w:w="11907" w:h="16840"/>
          <w:pgMar w:top="902" w:right="1134" w:bottom="1259" w:left="1134" w:header="113" w:footer="454" w:gutter="0"/>
          <w:pgNumType w:start="1"/>
          <w:cols w:space="720" w:num="1"/>
          <w:titlePg/>
        </w:sectPr>
      </w:pPr>
      <w:r>
        <w:rPr>
          <w:rFonts w:ascii="MS Gothic" w:hAnsi="MS Gothic" w:eastAsia="MS Gothic" w:cs="MS Gothic"/>
          <w:color w:val="FFFFFF"/>
          <w:rtl w:val="0"/>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28"/>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3120"/>
        <w:gridCol w:w="1560"/>
        <w:gridCol w:w="510"/>
        <w:gridCol w:w="2655"/>
        <w:gridCol w:w="1794"/>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493" w:hRule="atLeast"/>
        </w:trPr>
        <w:tc>
          <w:tcP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 xml:space="preserve">Reference number </w:t>
            </w:r>
          </w:p>
        </w:tc>
        <w:tc>
          <w:tcPr>
            <w:gridSpan w:val="4"/>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493" w:hRule="atLeast"/>
        </w:trPr>
        <w:tc>
          <w:tcP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Project dates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val="0"/>
                <w:i/>
                <w:smallCaps w:val="0"/>
                <w:strike w:val="0"/>
                <w:color w:val="000000"/>
                <w:sz w:val="20"/>
                <w:szCs w:val="20"/>
                <w:u w:val="none"/>
                <w:shd w:val="clear" w:fill="auto"/>
                <w:vertAlign w:val="baseline"/>
                <w:rtl w:val="0"/>
              </w:rPr>
              <w:t>(year started and completed)</w:t>
            </w:r>
          </w:p>
        </w:tc>
        <w:tc>
          <w:tcPr>
            <w:gridSpan w:val="2"/>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tc>
        <w:tc>
          <w:tcP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Programme or initiative</w:t>
            </w:r>
          </w:p>
        </w:tc>
        <w:tc>
          <w:tcP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493" w:hRule="atLeast"/>
        </w:trPr>
        <w:tc>
          <w:tcP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Funded by</w:t>
            </w:r>
          </w:p>
        </w:tc>
        <w:tc>
          <w:tcPr>
            <w:gridSpan w:val="4"/>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493" w:hRule="atLeast"/>
        </w:trPr>
        <w:tc>
          <w:tcP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Title of the project</w:t>
            </w:r>
          </w:p>
        </w:tc>
        <w:tc>
          <w:tcPr>
            <w:gridSpan w:val="4"/>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493" w:hRule="atLeast"/>
        </w:trPr>
        <w:tc>
          <w:tcP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Coordinating organisation</w:t>
            </w:r>
          </w:p>
        </w:tc>
        <w:tc>
          <w:tcPr>
            <w:gridSpan w:val="4"/>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493" w:hRule="atLeast"/>
        </w:trPr>
        <w:tc>
          <w:tcP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Partner Countries /institutions targeted by this project</w:t>
            </w:r>
          </w:p>
        </w:tc>
        <w:tc>
          <w:tcPr>
            <w:gridSpan w:val="4"/>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493" w:hRule="atLeast"/>
        </w:trPr>
        <w:tc>
          <w:tcPr>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70" w:firstLine="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Website</w:t>
            </w:r>
          </w:p>
        </w:tc>
        <w:tc>
          <w:tcPr>
            <w:gridSpan w:val="4"/>
            <w:vAlign w:val="center"/>
          </w:tcPr>
          <w:p>
            <w:pPr>
              <w:ind w:left="35" w:hanging="35"/>
            </w:pPr>
            <w:r>
              <w:rPr>
                <w:rtl w:val="0"/>
              </w:rPr>
              <w:t xml:space="preserve">http:// </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493" w:hRule="atLeast"/>
        </w:trPr>
        <w:tc>
          <w:tcPr>
            <w:gridSpan w:val="2"/>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70" w:firstLine="0"/>
              <w:jc w:val="left"/>
              <w:rPr>
                <w:rFonts w:ascii="Calibri" w:hAnsi="Calibri" w:eastAsia="Calibri" w:cs="Calibri"/>
                <w:b/>
                <w:i w:val="0"/>
                <w:smallCaps w:val="0"/>
                <w:strike w:val="0"/>
                <w:color w:val="000000"/>
                <w:sz w:val="20"/>
                <w:szCs w:val="20"/>
                <w:u w:val="none"/>
                <w:shd w:val="clear" w:fill="auto"/>
                <w:vertAlign w:val="baseline"/>
              </w:rPr>
            </w:pPr>
            <w:r>
              <w:rPr>
                <w:rFonts w:ascii="Calibri" w:hAnsi="Calibri" w:eastAsia="Calibri" w:cs="Calibri"/>
                <w:b/>
                <w:i w:val="0"/>
                <w:smallCaps w:val="0"/>
                <w:strike w:val="0"/>
                <w:color w:val="000000"/>
                <w:sz w:val="20"/>
                <w:szCs w:val="20"/>
                <w:u w:val="none"/>
                <w:shd w:val="clear" w:fill="auto"/>
                <w:vertAlign w:val="baseline"/>
                <w:rtl w:val="0"/>
              </w:rPr>
              <w:t>Password / login if necessary for website</w:t>
            </w:r>
          </w:p>
        </w:tc>
        <w:tc>
          <w:tcPr>
            <w:gridSpan w:val="3"/>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493" w:hRule="atLeast"/>
        </w:trPr>
        <w:tc>
          <w:tcPr>
            <w:gridSpan w:val="5"/>
            <w:vAlign w:val="center"/>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70" w:firstLine="0"/>
              <w:jc w:val="both"/>
              <w:rPr>
                <w:rFonts w:ascii="Calibri" w:hAnsi="Calibri" w:eastAsia="Calibri" w:cs="Calibri"/>
                <w:b w:val="0"/>
                <w:i w:val="0"/>
                <w:smallCaps w:val="0"/>
                <w:strike w:val="0"/>
                <w:color w:val="000000"/>
                <w:sz w:val="20"/>
                <w:szCs w:val="20"/>
                <w:u w:val="none"/>
                <w:shd w:val="clear" w:fill="auto"/>
                <w:vertAlign w:val="baseline"/>
              </w:rPr>
            </w:pPr>
            <w:r>
              <w:rPr>
                <w:rFonts w:ascii="Calibri" w:hAnsi="Calibri" w:eastAsia="Calibri" w:cs="Calibri"/>
                <w:b w:val="0"/>
                <w:i/>
                <w:smallCaps w:val="0"/>
                <w:strike w:val="0"/>
                <w:color w:val="000000"/>
                <w:sz w:val="20"/>
                <w:szCs w:val="20"/>
                <w:u w:val="none"/>
                <w:shd w:val="clear" w:fill="auto"/>
                <w:vertAlign w:val="baseline"/>
                <w:rtl w:val="0"/>
              </w:rPr>
              <w:t xml:space="preserve">(a)Summarise the project outcomes (b) Explain how ownership/copyright issues are to be dealt with </w:t>
            </w:r>
            <w:r>
              <w:rPr>
                <w:rFonts w:ascii="Calibri" w:hAnsi="Calibri" w:eastAsia="Calibri" w:cs="Calibri"/>
                <w:b w:val="0"/>
                <w:i w:val="0"/>
                <w:smallCaps w:val="0"/>
                <w:strike w:val="0"/>
                <w:color w:val="000000"/>
                <w:sz w:val="20"/>
                <w:szCs w:val="20"/>
                <w:u w:val="none"/>
                <w:shd w:val="clear" w:fill="auto"/>
                <w:vertAlign w:val="baseline"/>
                <w:rtl w:val="0"/>
              </w:rPr>
              <w:t>(limit 2000characters).</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tcPr>
            <w:gridSpan w:val="5"/>
          </w:tcPr>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tc>
      </w:tr>
    </w:tbl>
    <w:p>
      <w:pPr>
        <w:rPr>
          <w:i/>
          <w:color w:val="FF0000"/>
          <w:sz w:val="20"/>
          <w:szCs w:val="20"/>
        </w:rPr>
      </w:pPr>
      <w:r>
        <w:rPr>
          <w:i/>
          <w:color w:val="FF0000"/>
          <w:sz w:val="20"/>
          <w:szCs w:val="20"/>
          <w:rtl w:val="0"/>
        </w:rPr>
        <w:t>Please copy and paste tables as necessary</w:t>
      </w:r>
    </w:p>
    <w:p>
      <w:pPr>
        <w:sectPr>
          <w:type w:val="continuous"/>
          <w:pgSz w:w="11907" w:h="16840"/>
          <w:pgMar w:top="902" w:right="1134" w:bottom="1259" w:left="1134" w:header="0" w:footer="567" w:gutter="0"/>
          <w:cols w:space="720" w:num="1"/>
        </w:sectPr>
      </w:pPr>
    </w:p>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D.4European added value</w:t>
      </w:r>
    </w:p>
    <w:p/>
    <w:p>
      <w:pPr>
        <w:tabs>
          <w:tab w:val="left" w:pos="3649"/>
          <w:tab w:val="left" w:pos="5349"/>
          <w:tab w:val="left" w:pos="7992"/>
          <w:tab w:val="left" w:pos="9639"/>
          <w:tab w:val="left" w:pos="10778"/>
        </w:tabs>
        <w:jc w:val="both"/>
        <w:rPr>
          <w:i/>
        </w:rPr>
      </w:pPr>
      <w:r>
        <w:rPr>
          <w:i/>
          <w:rtl w:val="0"/>
        </w:rPr>
        <w:t>Why is there a need for cooperation with the Programme Countries in this area of activity and a funding via the Erasmus+ Programme?Why can the intended results not be achieved through national, regional or local funding in the Partner Countries? (limit 2.000 characters)</w:t>
      </w:r>
    </w:p>
    <w:p/>
    <w:tbl>
      <w:tblPr>
        <w:tblStyle w:val="29"/>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     </w:t>
            </w:r>
          </w:p>
        </w:tc>
      </w:tr>
    </w:tbl>
    <w:p>
      <w:pPr>
        <w:rPr>
          <w:b/>
        </w:rPr>
      </w:pPr>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D.5 Cross-regional cooperation</w:t>
      </w:r>
    </w:p>
    <w:p>
      <w:pPr>
        <w:rPr>
          <w:b/>
        </w:rPr>
      </w:pPr>
    </w:p>
    <w:p>
      <w:pPr>
        <w:tabs>
          <w:tab w:val="left" w:pos="3649"/>
          <w:tab w:val="left" w:pos="5349"/>
          <w:tab w:val="left" w:pos="7992"/>
          <w:tab w:val="left" w:pos="9639"/>
          <w:tab w:val="left" w:pos="10778"/>
        </w:tabs>
        <w:jc w:val="both"/>
        <w:rPr>
          <w:i/>
        </w:rPr>
      </w:pPr>
      <w:r>
        <w:rPr>
          <w:i/>
          <w:rtl w:val="0"/>
        </w:rPr>
        <w:t>If your proposal is cross-regional, demonstrate the need for this cooperation between institutions from different regions.Please also explain the added value of this cross-regional cooperation for the targeted Partner Country institutions. (limit 2.000 characters)</w:t>
      </w:r>
    </w:p>
    <w:p/>
    <w:tbl>
      <w:tblPr>
        <w:tblStyle w:val="30"/>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     </w:t>
            </w:r>
          </w:p>
        </w:tc>
      </w:tr>
    </w:tbl>
    <w:p>
      <w:pPr>
        <w:rPr>
          <w:b/>
        </w:rPr>
        <w:sectPr>
          <w:type w:val="continuous"/>
          <w:pgSz w:w="11907" w:h="16840"/>
          <w:pgMar w:top="902" w:right="1134" w:bottom="1259" w:left="1134" w:header="0" w:footer="567" w:gutter="0"/>
          <w:cols w:space="720" w:num="1"/>
        </w:sectPr>
      </w:pPr>
    </w:p>
    <w:p>
      <w:pPr>
        <w:pStyle w:val="2"/>
        <w:shd w:val="clear" w:fill="333399"/>
        <w:tabs>
          <w:tab w:val="left" w:pos="9639"/>
        </w:tabs>
        <w:spacing w:before="0" w:after="0"/>
        <w:jc w:val="center"/>
        <w:rPr>
          <w:rFonts w:ascii="Calibri" w:hAnsi="Calibri" w:eastAsia="Calibri" w:cs="Calibri"/>
          <w:sz w:val="32"/>
          <w:szCs w:val="32"/>
        </w:rPr>
      </w:pPr>
      <w:r>
        <w:rPr>
          <w:rFonts w:ascii="Calibri" w:hAnsi="Calibri" w:eastAsia="Calibri" w:cs="Calibri"/>
          <w:sz w:val="32"/>
          <w:szCs w:val="32"/>
          <w:rtl w:val="0"/>
        </w:rPr>
        <w:t>PART E – Quality of the Project Design and Implementation</w:t>
      </w:r>
    </w:p>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E.1 Project activities and methodology</w:t>
      </w:r>
    </w:p>
    <w:p>
      <w:pPr>
        <w:tabs>
          <w:tab w:val="left" w:pos="3649"/>
          <w:tab w:val="left" w:pos="5349"/>
          <w:tab w:val="left" w:pos="7992"/>
          <w:tab w:val="left" w:pos="9639"/>
          <w:tab w:val="left" w:pos="10778"/>
        </w:tabs>
        <w:jc w:val="both"/>
        <w:rPr>
          <w:i/>
        </w:rPr>
      </w:pPr>
      <w:r>
        <w:rPr>
          <w:i/>
          <w:rtl w:val="0"/>
        </w:rPr>
        <w:t>Please provide a detailed description of the activities and the working methodology to be used for achieving the objectives (including major milestones, measurable indicators, etc.). (limit 6.000 characters)</w:t>
      </w:r>
    </w:p>
    <w:p/>
    <w:tbl>
      <w:tblPr>
        <w:tblStyle w:val="31"/>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567" w:hRule="atLeast"/>
        </w:trPr>
        <w:tc>
          <w:p>
            <w:pPr>
              <w:tabs>
                <w:tab w:val="left" w:pos="3649"/>
                <w:tab w:val="left" w:pos="5349"/>
                <w:tab w:val="left" w:pos="7992"/>
                <w:tab w:val="left" w:pos="9409"/>
                <w:tab w:val="left" w:pos="10778"/>
              </w:tabs>
            </w:pPr>
            <w:r>
              <w:rPr>
                <w:rtl w:val="0"/>
              </w:rPr>
              <w:t>     </w:t>
            </w:r>
          </w:p>
        </w:tc>
      </w:tr>
    </w:tbl>
    <w:p>
      <w:pPr>
        <w:rPr>
          <w:b/>
        </w:rPr>
      </w:pPr>
    </w:p>
    <w:p>
      <w:pPr>
        <w:tabs>
          <w:tab w:val="left" w:pos="3649"/>
          <w:tab w:val="left" w:pos="5349"/>
          <w:tab w:val="left" w:pos="7992"/>
          <w:tab w:val="left" w:pos="9639"/>
          <w:tab w:val="left" w:pos="10778"/>
        </w:tabs>
        <w:jc w:val="both"/>
        <w:rPr>
          <w:i/>
        </w:rPr>
      </w:pPr>
      <w:r>
        <w:rPr>
          <w:i/>
          <w:rtl w:val="0"/>
        </w:rPr>
        <w:t>Please demonstrate that the activities and the methodology mentioned are the most appropriate to achieve the envisaged results and that they are feasible. (limit 3.000 characters)</w:t>
      </w:r>
    </w:p>
    <w:p/>
    <w:tbl>
      <w:tblPr>
        <w:tblStyle w:val="32"/>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567" w:hRule="atLeast"/>
        </w:trPr>
        <w:tc>
          <w:p>
            <w:pPr>
              <w:tabs>
                <w:tab w:val="left" w:pos="3649"/>
                <w:tab w:val="left" w:pos="5349"/>
                <w:tab w:val="left" w:pos="7992"/>
                <w:tab w:val="left" w:pos="9409"/>
                <w:tab w:val="left" w:pos="10778"/>
              </w:tabs>
            </w:pPr>
            <w:r>
              <w:rPr>
                <w:rtl w:val="0"/>
              </w:rPr>
              <w:t>     </w:t>
            </w:r>
          </w:p>
        </w:tc>
      </w:tr>
    </w:tbl>
    <w:p/>
    <w:p>
      <w:pPr>
        <w:tabs>
          <w:tab w:val="left" w:pos="3649"/>
          <w:tab w:val="left" w:pos="5349"/>
          <w:tab w:val="left" w:pos="7992"/>
          <w:tab w:val="left" w:pos="9639"/>
          <w:tab w:val="left" w:pos="10778"/>
        </w:tabs>
        <w:jc w:val="both"/>
        <w:rPr>
          <w:i/>
        </w:rPr>
      </w:pPr>
      <w:r>
        <w:rPr>
          <w:i/>
          <w:rtl w:val="0"/>
        </w:rPr>
        <w:t>What concrete, tangible results are expected to be achieved at the end of the project's activities in each of the targetedPartner Countries? (limit 6.000 characters)</w:t>
      </w:r>
    </w:p>
    <w:p/>
    <w:tbl>
      <w:tblPr>
        <w:tblStyle w:val="33"/>
        <w:tblW w:w="9639" w:type="dxa"/>
        <w:tblInd w:w="-6"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PrEx>
        <w:trPr>
          <w:trHeight w:val="567" w:hRule="atLeast"/>
        </w:trPr>
        <w:tc>
          <w:tcPr>
            <w:tcBorders>
              <w:top w:val="single" w:color="808080" w:sz="4" w:space="0"/>
              <w:bottom w:val="single" w:color="808080" w:sz="4" w:space="0"/>
            </w:tcBorders>
          </w:tcPr>
          <w:p>
            <w:r>
              <w:rPr>
                <w:rtl w:val="0"/>
              </w:rPr>
              <w:t>Partner Country [...]:</w:t>
            </w:r>
          </w:p>
          <w:p/>
          <w:p>
            <w:r>
              <w:rPr>
                <w:rtl w:val="0"/>
              </w:rPr>
              <w:t xml:space="preserve">Partner Country [...]: </w:t>
            </w:r>
          </w:p>
          <w:p>
            <w:pPr>
              <w:tabs>
                <w:tab w:val="left" w:pos="3649"/>
                <w:tab w:val="left" w:pos="5349"/>
                <w:tab w:val="left" w:pos="7992"/>
                <w:tab w:val="left" w:pos="9409"/>
                <w:tab w:val="left" w:pos="10778"/>
              </w:tabs>
            </w:pPr>
          </w:p>
        </w:tc>
      </w:tr>
    </w:tbl>
    <w:p>
      <w:r>
        <w:rPr>
          <w:rtl w:val="0"/>
        </w:rPr>
        <w:t>(</w:t>
      </w:r>
      <w:r>
        <w:rPr>
          <w:i/>
          <w:sz w:val="18"/>
          <w:szCs w:val="18"/>
          <w:rtl w:val="0"/>
        </w:rPr>
        <w:t>Please add Partner Countries as appropriate)</w:t>
      </w:r>
    </w:p>
    <w:p/>
    <w:p>
      <w:pPr>
        <w:tabs>
          <w:tab w:val="left" w:pos="3649"/>
          <w:tab w:val="left" w:pos="5349"/>
          <w:tab w:val="left" w:pos="7992"/>
          <w:tab w:val="left" w:pos="9639"/>
          <w:tab w:val="left" w:pos="10778"/>
        </w:tabs>
        <w:jc w:val="both"/>
        <w:rPr>
          <w:i/>
        </w:rPr>
      </w:pPr>
      <w:r>
        <w:rPr>
          <w:i/>
          <w:rtl w:val="0"/>
        </w:rPr>
        <w:t xml:space="preserve">For all </w:t>
      </w:r>
      <w:r>
        <w:rPr>
          <w:b/>
          <w:i/>
          <w:rtl w:val="0"/>
        </w:rPr>
        <w:t>types of activities</w:t>
      </w:r>
      <w:r>
        <w:rPr>
          <w:i/>
          <w:rtl w:val="0"/>
        </w:rPr>
        <w:t xml:space="preserve">(curriculum development, modernisation of governance, management and functioning of HEIs; strengthening of relations between HEIs and the wider economic and social environment), for </w:t>
      </w:r>
      <w:r>
        <w:rPr>
          <w:b/>
          <w:i/>
          <w:rtl w:val="0"/>
        </w:rPr>
        <w:t>each Partner Country institution</w:t>
      </w:r>
      <w:r>
        <w:rPr>
          <w:i/>
          <w:rtl w:val="0"/>
        </w:rPr>
        <w:t xml:space="preserve"> please provide information in Part F.2 Organisation and Activities.</w:t>
      </w:r>
    </w:p>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E.2Quality control and monitoring</w:t>
      </w:r>
    </w:p>
    <w:p/>
    <w:p>
      <w:pPr>
        <w:tabs>
          <w:tab w:val="left" w:pos="3649"/>
          <w:tab w:val="left" w:pos="5349"/>
          <w:tab w:val="left" w:pos="7992"/>
          <w:tab w:val="left" w:pos="9639"/>
          <w:tab w:val="left" w:pos="10778"/>
        </w:tabs>
        <w:jc w:val="both"/>
        <w:rPr>
          <w:i/>
        </w:rPr>
      </w:pPr>
      <w:r>
        <w:rPr>
          <w:i/>
          <w:rtl w:val="0"/>
        </w:rPr>
        <w:t>Please explain what mechanisms willbe put in place for ensuring the quality of the project and how the evaluation will be carried out.If an external evaluation is foreseen, provide informationon the purpose and expected outcomes of this evaluation. Please define the specific quality measures established, as well as the benchmarks and indicators foreseen to verify the outcome of the action. Make sure that the information in this section is consistent with the project Logical Framework Matrix. (limit 3.000 characters)</w:t>
      </w:r>
    </w:p>
    <w:p/>
    <w:tbl>
      <w:tblPr>
        <w:tblStyle w:val="34"/>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     </w:t>
            </w:r>
          </w:p>
        </w:tc>
      </w:tr>
    </w:tbl>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E.3 Budget and cost effectiveness</w:t>
      </w:r>
    </w:p>
    <w:p>
      <w:pPr>
        <w:tabs>
          <w:tab w:val="left" w:pos="3649"/>
          <w:tab w:val="left" w:pos="5349"/>
          <w:tab w:val="left" w:pos="7992"/>
          <w:tab w:val="left" w:pos="9639"/>
          <w:tab w:val="left" w:pos="10778"/>
        </w:tabs>
        <w:jc w:val="both"/>
      </w:pPr>
    </w:p>
    <w:p>
      <w:pPr>
        <w:tabs>
          <w:tab w:val="left" w:pos="3649"/>
          <w:tab w:val="left" w:pos="5349"/>
          <w:tab w:val="left" w:pos="7992"/>
          <w:tab w:val="left" w:pos="9639"/>
          <w:tab w:val="left" w:pos="10778"/>
        </w:tabs>
        <w:jc w:val="both"/>
        <w:rPr>
          <w:i/>
        </w:rPr>
      </w:pPr>
      <w:r>
        <w:rPr>
          <w:i/>
          <w:rtl w:val="0"/>
        </w:rPr>
        <w:t>Please describe the strategy adopted to ensure that the proposed results and objectives will be achieved in the most economical way, and on time. Explain the principles of budget allocation amongst partners. Indicate the arrangements adopted for financial management. What sources of co-funding will be used?(limit 3.000 characters)</w:t>
      </w:r>
    </w:p>
    <w:p/>
    <w:tbl>
      <w:tblPr>
        <w:tblStyle w:val="35"/>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     </w:t>
            </w:r>
          </w:p>
        </w:tc>
      </w:tr>
    </w:tbl>
    <w:p/>
    <w:p>
      <w:pPr>
        <w:tabs>
          <w:tab w:val="left" w:pos="3649"/>
          <w:tab w:val="left" w:pos="5349"/>
          <w:tab w:val="left" w:pos="7992"/>
          <w:tab w:val="left" w:pos="9639"/>
          <w:tab w:val="left" w:pos="10778"/>
        </w:tabs>
        <w:jc w:val="both"/>
        <w:rPr>
          <w:i/>
        </w:rPr>
      </w:pPr>
      <w:r>
        <w:rPr>
          <w:i/>
          <w:rtl w:val="0"/>
        </w:rPr>
        <w:t>If your project involves any "exceptional costs" related to travel, pleasejustify them here. (limit 2.000 characters)</w:t>
      </w:r>
    </w:p>
    <w:p/>
    <w:tbl>
      <w:tblPr>
        <w:tblStyle w:val="36"/>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567" w:hRule="atLeast"/>
        </w:trPr>
        <w:tc>
          <w:p>
            <w:pPr>
              <w:tabs>
                <w:tab w:val="left" w:pos="3649"/>
                <w:tab w:val="left" w:pos="5349"/>
                <w:tab w:val="left" w:pos="7992"/>
                <w:tab w:val="left" w:pos="9409"/>
                <w:tab w:val="left" w:pos="10778"/>
              </w:tabs>
            </w:pPr>
            <w:r>
              <w:rPr>
                <w:rtl w:val="0"/>
              </w:rPr>
              <w:t>     </w:t>
            </w:r>
          </w:p>
        </w:tc>
      </w:tr>
    </w:tbl>
    <w:p/>
    <w:p>
      <w:pPr>
        <w:tabs>
          <w:tab w:val="left" w:pos="3649"/>
          <w:tab w:val="left" w:pos="5349"/>
          <w:tab w:val="left" w:pos="7992"/>
          <w:tab w:val="left" w:pos="9639"/>
          <w:tab w:val="left" w:pos="10778"/>
        </w:tabs>
        <w:jc w:val="both"/>
        <w:rPr>
          <w:i/>
        </w:rPr>
      </w:pPr>
      <w:r>
        <w:rPr>
          <w:i/>
          <w:rtl w:val="0"/>
        </w:rPr>
        <w:t xml:space="preserve">Please justify the equipment costs for each Partner Country Institution: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284" w:right="0" w:hanging="218"/>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why the Partner Countryinstitutions need themfor the implementation of the project;</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284" w:right="0" w:hanging="218"/>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their relations with the content to be developed and the specific activities to be implemented) and</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284" w:right="0" w:hanging="218"/>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the estimated timeframe for their purchase as well asthe estimated place where they will be located (limit 3.000 characters)</w:t>
      </w:r>
    </w:p>
    <w:p/>
    <w:tbl>
      <w:tblPr>
        <w:tblStyle w:val="37"/>
        <w:tblW w:w="9639" w:type="dxa"/>
        <w:tblInd w:w="-6"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PrEx>
        <w:trPr>
          <w:trHeight w:val="567" w:hRule="atLeast"/>
        </w:trPr>
        <w:tc>
          <w:tcPr>
            <w:tcBorders>
              <w:top w:val="single" w:color="808080" w:sz="4" w:space="0"/>
              <w:bottom w:val="single" w:color="808080" w:sz="4" w:space="0"/>
            </w:tcBorders>
          </w:tcPr>
          <w:p>
            <w:r>
              <w:rPr>
                <w:rtl w:val="0"/>
              </w:rPr>
              <w:t>Partner Country[...]:</w:t>
            </w:r>
          </w:p>
          <w:p/>
          <w:p>
            <w:pPr>
              <w:tabs>
                <w:tab w:val="left" w:pos="3649"/>
                <w:tab w:val="left" w:pos="5349"/>
                <w:tab w:val="left" w:pos="7992"/>
                <w:tab w:val="left" w:pos="9409"/>
                <w:tab w:val="left" w:pos="10778"/>
              </w:tabs>
            </w:pPr>
            <w:r>
              <w:rPr>
                <w:rtl w:val="0"/>
              </w:rPr>
              <w:t xml:space="preserve">Partner Country [...]: </w:t>
            </w:r>
          </w:p>
        </w:tc>
      </w:tr>
    </w:tbl>
    <w:p>
      <w:r>
        <w:rPr>
          <w:rtl w:val="0"/>
        </w:rPr>
        <w:t>(</w:t>
      </w:r>
      <w:r>
        <w:rPr>
          <w:i/>
          <w:sz w:val="18"/>
          <w:szCs w:val="18"/>
          <w:rtl w:val="0"/>
        </w:rPr>
        <w:t>Please add Partner Countries as appropriate)</w:t>
      </w:r>
    </w:p>
    <w:p>
      <w:pPr>
        <w:sectPr>
          <w:pgSz w:w="11907" w:h="16840"/>
          <w:pgMar w:top="902" w:right="1134" w:bottom="1259" w:left="1134" w:header="0" w:footer="567" w:gutter="0"/>
          <w:cols w:space="720" w:num="1"/>
        </w:sectPr>
      </w:pPr>
    </w:p>
    <w:p>
      <w:pPr>
        <w:rPr>
          <w:b/>
          <w:i/>
        </w:rPr>
      </w:pPr>
      <w:r>
        <w:rPr>
          <w:b/>
          <w:i/>
          <w:rtl w:val="0"/>
        </w:rPr>
        <w:t>Please complete the following Logical Framework Matrix</w:t>
      </w:r>
      <w:r>
        <w:rPr>
          <w:i/>
          <w:rtl w:val="0"/>
        </w:rPr>
        <w:t>:</w:t>
      </w:r>
    </w:p>
    <w:p>
      <w:pPr>
        <w:jc w:val="both"/>
      </w:pPr>
      <w:r>
        <w:rPr>
          <w:rFonts w:ascii="MS Gothic" w:hAnsi="MS Gothic" w:eastAsia="MS Gothic" w:cs="MS Gothic"/>
          <w:color w:val="FFFFFF"/>
          <w:rtl w:val="0"/>
        </w:rPr>
        <w:t>☐</w:t>
      </w:r>
    </w:p>
    <w:p>
      <w:pPr>
        <w:pStyle w:val="2"/>
        <w:shd w:val="clear" w:fill="333399"/>
        <w:spacing w:before="0" w:after="0"/>
        <w:jc w:val="center"/>
        <w:rPr>
          <w:rFonts w:ascii="Calibri" w:hAnsi="Calibri" w:eastAsia="Calibri" w:cs="Calibri"/>
          <w:sz w:val="32"/>
          <w:szCs w:val="32"/>
        </w:rPr>
      </w:pPr>
      <w:r>
        <w:rPr>
          <w:rFonts w:ascii="Calibri" w:hAnsi="Calibri" w:eastAsia="Calibri" w:cs="Calibri"/>
          <w:sz w:val="32"/>
          <w:szCs w:val="32"/>
          <w:rtl w:val="0"/>
        </w:rPr>
        <w:t>E.4 Logical Framework Matrix – LFM</w:t>
      </w:r>
    </w:p>
    <w:tbl>
      <w:tblPr>
        <w:tblStyle w:val="38"/>
        <w:tblW w:w="147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56" w:type="dxa"/>
          <w:bottom w:w="0" w:type="dxa"/>
          <w:right w:w="56" w:type="dxa"/>
        </w:tblCellMar>
      </w:tblPr>
      <w:tblGrid>
        <w:gridCol w:w="2552"/>
        <w:gridCol w:w="2693"/>
        <w:gridCol w:w="2977"/>
        <w:gridCol w:w="3118"/>
        <w:gridCol w:w="34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trHeight w:val="1217" w:hRule="atLeast"/>
        </w:trPr>
        <w:tc>
          <w:p>
            <w:pPr>
              <w:rPr>
                <w:b/>
                <w:color w:val="000000"/>
              </w:rPr>
            </w:pPr>
            <w:r>
              <w:rPr>
                <w:b/>
                <w:color w:val="000000"/>
                <w:rtl w:val="0"/>
              </w:rPr>
              <w:t>Wider Objective:</w:t>
            </w:r>
            <w:r>
              <w:rPr>
                <w:rFonts w:ascii="MS Gothic" w:hAnsi="MS Gothic" w:eastAsia="MS Gothic" w:cs="MS Gothic"/>
                <w:color w:val="FFFFFF"/>
                <w:rtl w:val="0"/>
              </w:rPr>
              <w:t>☒</w:t>
            </w:r>
          </w:p>
          <w:p>
            <w:pPr>
              <w:rPr>
                <w:i/>
                <w:color w:val="000000"/>
                <w:sz w:val="16"/>
                <w:szCs w:val="16"/>
              </w:rPr>
            </w:pPr>
            <w:r>
              <w:rPr>
                <w:i/>
                <w:color w:val="000000"/>
                <w:sz w:val="16"/>
                <w:szCs w:val="16"/>
                <w:rtl w:val="0"/>
              </w:rPr>
              <w:t>What is the general objective, to which the project will contribute?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bookmarkStart w:id="1" w:name="30j0zll" w:colFirst="0" w:colLast="0"/>
            <w:bookmarkEnd w:id="1"/>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rPr>
                <w:b/>
                <w:color w:val="000000"/>
              </w:rPr>
            </w:pPr>
            <w:r>
              <w:rPr>
                <w:b/>
                <w:color w:val="000000"/>
                <w:rtl w:val="0"/>
              </w:rPr>
              <w:t>Indicators of progress:</w:t>
            </w:r>
          </w:p>
          <w:p>
            <w:pPr>
              <w:rPr>
                <w:i/>
                <w:sz w:val="16"/>
                <w:szCs w:val="16"/>
              </w:rPr>
            </w:pPr>
            <w:r>
              <w:rPr>
                <w:i/>
                <w:sz w:val="16"/>
                <w:szCs w:val="16"/>
                <w:rtl w:val="0"/>
              </w:rPr>
              <w:t>What are the key indicators related to the wider objective?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rPr>
                <w:b/>
                <w:color w:val="000000"/>
              </w:rPr>
            </w:pPr>
            <w:r>
              <w:rPr>
                <w:b/>
                <w:color w:val="000000"/>
                <w:rtl w:val="0"/>
              </w:rPr>
              <w:t>How indicators will be measured: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i/>
                <w:smallCaps w:val="0"/>
                <w:strike w:val="0"/>
                <w:color w:val="000000"/>
                <w:sz w:val="16"/>
                <w:szCs w:val="16"/>
                <w:u w:val="none"/>
                <w:shd w:val="clear" w:fill="auto"/>
                <w:vertAlign w:val="baseline"/>
              </w:rPr>
            </w:pPr>
            <w:r>
              <w:rPr>
                <w:rFonts w:ascii="Calibri" w:hAnsi="Calibri" w:eastAsia="Calibri" w:cs="Calibri"/>
                <w:b w:val="0"/>
                <w:i/>
                <w:smallCaps w:val="0"/>
                <w:strike w:val="0"/>
                <w:color w:val="000000"/>
                <w:sz w:val="16"/>
                <w:szCs w:val="16"/>
                <w:u w:val="none"/>
                <w:shd w:val="clear" w:fill="auto"/>
                <w:vertAlign w:val="baseline"/>
                <w:rtl w:val="0"/>
              </w:rPr>
              <w:t>What are the sources of information on these indicators?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pStyle w:val="4"/>
              <w:tabs>
                <w:tab w:val="left" w:pos="170"/>
              </w:tabs>
              <w:spacing w:before="0"/>
              <w:rPr>
                <w:rFonts w:ascii="Calibri" w:hAnsi="Calibri" w:eastAsia="Calibri" w:cs="Calibri"/>
                <w:i/>
                <w:color w:val="000000"/>
                <w:sz w:val="20"/>
                <w:szCs w:val="20"/>
              </w:rPr>
            </w:pPr>
          </w:p>
        </w:tc>
        <w:tc>
          <w:p>
            <w:pPr>
              <w:pStyle w:val="4"/>
              <w:tabs>
                <w:tab w:val="left" w:pos="170"/>
              </w:tabs>
              <w:spacing w:before="0"/>
              <w:rPr>
                <w:rFonts w:ascii="Calibri" w:hAnsi="Calibri" w:eastAsia="Calibri" w:cs="Calibri"/>
                <w:i/>
                <w:color w:val="000000"/>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trHeight w:val="1218" w:hRule="atLeast"/>
        </w:trPr>
        <w:tc>
          <w:p>
            <w:pPr>
              <w:rPr>
                <w:b/>
                <w:color w:val="000000"/>
              </w:rPr>
            </w:pPr>
            <w:r>
              <w:rPr>
                <w:b/>
                <w:color w:val="000000"/>
                <w:rtl w:val="0"/>
              </w:rPr>
              <w:t>Specific Project Objective/s:</w:t>
            </w:r>
          </w:p>
          <w:p>
            <w:pPr>
              <w:rPr>
                <w:i/>
                <w:color w:val="000000"/>
                <w:sz w:val="16"/>
                <w:szCs w:val="16"/>
              </w:rPr>
            </w:pPr>
            <w:r>
              <w:rPr>
                <w:i/>
                <w:color w:val="000000"/>
                <w:sz w:val="16"/>
                <w:szCs w:val="16"/>
                <w:rtl w:val="0"/>
              </w:rPr>
              <w:t>What are the specific objectives, which the project shall achieve?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rPr>
                <w:b/>
                <w:color w:val="000000"/>
              </w:rPr>
            </w:pPr>
            <w:r>
              <w:rPr>
                <w:b/>
                <w:color w:val="000000"/>
                <w:rtl w:val="0"/>
              </w:rPr>
              <w:t>Indicators of progress:</w:t>
            </w:r>
          </w:p>
          <w:p>
            <w:pPr>
              <w:rPr>
                <w:i/>
                <w:sz w:val="16"/>
                <w:szCs w:val="16"/>
              </w:rPr>
            </w:pPr>
            <w:r>
              <w:rPr>
                <w:i/>
                <w:sz w:val="16"/>
                <w:szCs w:val="16"/>
                <w:rtl w:val="0"/>
              </w:rPr>
              <w:t>What are the quantitative and qualitative indicators showing whether and to what extent the project’s specific objectives are achieved?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rPr>
                <w:b/>
                <w:color w:val="000000"/>
              </w:rPr>
            </w:pPr>
            <w:r>
              <w:rPr>
                <w:b/>
                <w:color w:val="000000"/>
                <w:rtl w:val="0"/>
              </w:rPr>
              <w:t>How indicators will be measured:</w:t>
            </w:r>
          </w:p>
          <w:p>
            <w:pPr>
              <w:tabs>
                <w:tab w:val="left" w:pos="170"/>
              </w:tabs>
              <w:rPr>
                <w:i/>
                <w:color w:val="000000"/>
                <w:sz w:val="16"/>
                <w:szCs w:val="16"/>
              </w:rPr>
            </w:pPr>
            <w:r>
              <w:rPr>
                <w:i/>
                <w:color w:val="000000"/>
                <w:sz w:val="16"/>
                <w:szCs w:val="16"/>
                <w:rtl w:val="0"/>
              </w:rPr>
              <w:t>What are the sources of information that exist and can be collected? What are the methods required to get this information?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rPr>
                <w:b/>
                <w:color w:val="000000"/>
              </w:rPr>
            </w:pPr>
            <w:r>
              <w:rPr>
                <w:b/>
                <w:color w:val="000000"/>
                <w:rtl w:val="0"/>
              </w:rPr>
              <w:t xml:space="preserve">Assumptions &amp; risks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228"/>
              </w:tabs>
              <w:spacing w:before="0" w:after="0" w:line="240" w:lineRule="auto"/>
              <w:ind w:left="1004"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16"/>
                <w:szCs w:val="16"/>
                <w:u w:val="none"/>
                <w:shd w:val="clear" w:fill="auto"/>
                <w:vertAlign w:val="baseline"/>
                <w:rtl w:val="0"/>
              </w:rPr>
              <w:t>What are the factors and conditions not under the direct control of the project, which are necessary to achieve these objectives? What risks have to be considered?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pPr>
            <w:r>
              <w:rPr>
                <w:b/>
                <w:color w:val="000000"/>
                <w:rtl w:val="0"/>
              </w:rPr>
              <w:t>How the risks will be mitigated: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trHeight w:val="1715" w:hRule="atLeast"/>
        </w:trPr>
        <w:tc>
          <w:p>
            <w:pPr>
              <w:rPr>
                <w:b/>
                <w:color w:val="000000"/>
              </w:rPr>
            </w:pPr>
            <w:r>
              <w:rPr>
                <w:b/>
                <w:color w:val="000000"/>
                <w:rtl w:val="0"/>
              </w:rPr>
              <w:t>Outputs (tangible) and Outcomes (intangible):</w:t>
            </w:r>
          </w:p>
          <w:p>
            <w:pPr>
              <w:rPr>
                <w:i/>
                <w:color w:val="000000"/>
                <w:sz w:val="16"/>
                <w:szCs w:val="16"/>
              </w:rPr>
            </w:pPr>
            <w:r>
              <w:rPr>
                <w:i/>
                <w:color w:val="000000"/>
                <w:sz w:val="16"/>
                <w:szCs w:val="16"/>
                <w:rtl w:val="0"/>
              </w:rPr>
              <w:t>Please provide the list of concrete DELIVERABLES - outputs/outcomes (grouped in Workpackages), leading to the specific objective/s.: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rPr>
                <w:b/>
                <w:color w:val="000000"/>
              </w:rPr>
            </w:pPr>
            <w:r>
              <w:rPr>
                <w:b/>
                <w:color w:val="000000"/>
                <w:rtl w:val="0"/>
              </w:rPr>
              <w:t>Indicators of progress:</w:t>
            </w:r>
          </w:p>
          <w:p>
            <w:pPr>
              <w:tabs>
                <w:tab w:val="left" w:pos="170"/>
              </w:tabs>
              <w:rPr>
                <w:i/>
                <w:sz w:val="16"/>
                <w:szCs w:val="16"/>
              </w:rPr>
            </w:pPr>
            <w:r>
              <w:rPr>
                <w:i/>
                <w:sz w:val="16"/>
                <w:szCs w:val="16"/>
                <w:rtl w:val="0"/>
              </w:rPr>
              <w:t>What are the indicators to measure whether and to what extent the project achieves the envisaged results and effects?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rPr>
                <w:b/>
                <w:color w:val="000000"/>
              </w:rPr>
            </w:pPr>
            <w:r>
              <w:rPr>
                <w:b/>
                <w:color w:val="000000"/>
                <w:rtl w:val="0"/>
              </w:rPr>
              <w:t>How indicators will be measured:</w:t>
            </w:r>
          </w:p>
          <w:p>
            <w:pPr>
              <w:tabs>
                <w:tab w:val="left" w:pos="170"/>
              </w:tabs>
              <w:rPr>
                <w:i/>
                <w:sz w:val="16"/>
                <w:szCs w:val="16"/>
              </w:rPr>
            </w:pPr>
            <w:r>
              <w:rPr>
                <w:i/>
                <w:sz w:val="16"/>
                <w:szCs w:val="16"/>
                <w:rtl w:val="0"/>
              </w:rPr>
              <w:t>What are the sources of information on these indicators?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rPr>
                <w:b/>
                <w:color w:val="000000"/>
              </w:rPr>
            </w:pPr>
            <w:r>
              <w:rPr>
                <w:b/>
                <w:color w:val="000000"/>
                <w:rtl w:val="0"/>
              </w:rPr>
              <w:t>Assumptions &amp; risks</w:t>
            </w:r>
          </w:p>
          <w:p>
            <w:pPr>
              <w:tabs>
                <w:tab w:val="left" w:pos="170"/>
              </w:tabs>
              <w:rPr>
                <w:i/>
                <w:color w:val="000000"/>
                <w:sz w:val="16"/>
                <w:szCs w:val="16"/>
              </w:rPr>
            </w:pPr>
            <w:r>
              <w:rPr>
                <w:i/>
                <w:color w:val="000000"/>
                <w:sz w:val="16"/>
                <w:szCs w:val="16"/>
                <w:rtl w:val="0"/>
              </w:rPr>
              <w:t xml:space="preserve">What external factors and conditions must be realised to obtain the expected outcomes and results on schedule?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pPr>
            <w:r>
              <w:rPr>
                <w:b/>
                <w:color w:val="000000"/>
                <w:rtl w:val="0"/>
              </w:rPr>
              <w:t>How the risks will be mitigated: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trHeight w:val="2815" w:hRule="atLeast"/>
        </w:trPr>
        <w:tc>
          <w:p>
            <w:pPr>
              <w:rPr>
                <w:b/>
                <w:color w:val="000000"/>
              </w:rPr>
            </w:pPr>
            <w:r>
              <w:rPr>
                <w:b/>
                <w:color w:val="000000"/>
                <w:rtl w:val="0"/>
              </w:rPr>
              <w:t>Activities:</w:t>
            </w:r>
          </w:p>
          <w:p>
            <w:pPr>
              <w:rPr>
                <w:i/>
                <w:color w:val="000000"/>
                <w:sz w:val="16"/>
                <w:szCs w:val="16"/>
              </w:rPr>
            </w:pPr>
            <w:r>
              <w:rPr>
                <w:i/>
                <w:color w:val="000000"/>
                <w:sz w:val="16"/>
                <w:szCs w:val="16"/>
                <w:rtl w:val="0"/>
              </w:rPr>
              <w:t xml:space="preserve">What are the key activities to be carried out </w:t>
            </w:r>
            <w:r>
              <w:rPr>
                <w:i/>
                <w:sz w:val="16"/>
                <w:szCs w:val="16"/>
                <w:rtl w:val="0"/>
              </w:rPr>
              <w:t>(</w:t>
            </w:r>
            <w:r>
              <w:rPr>
                <w:b/>
                <w:i/>
                <w:sz w:val="16"/>
                <w:szCs w:val="16"/>
                <w:u w:val="single"/>
                <w:rtl w:val="0"/>
              </w:rPr>
              <w:t>grouped in Workpackages</w:t>
            </w:r>
            <w:r>
              <w:rPr>
                <w:b/>
                <w:i/>
                <w:sz w:val="16"/>
                <w:szCs w:val="16"/>
                <w:rtl w:val="0"/>
              </w:rPr>
              <w:t>)</w:t>
            </w:r>
            <w:r>
              <w:rPr>
                <w:i/>
                <w:color w:val="000000"/>
                <w:sz w:val="16"/>
                <w:szCs w:val="16"/>
                <w:rtl w:val="0"/>
              </w:rPr>
              <w:t xml:space="preserve"> and in what sequence in order to produce the expected results?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pStyle w:val="4"/>
              <w:spacing w:before="0"/>
              <w:rPr>
                <w:rFonts w:ascii="Calibri" w:hAnsi="Calibri" w:eastAsia="Calibri" w:cs="Calibri"/>
                <w:color w:val="000000"/>
              </w:rPr>
            </w:pPr>
            <w:r>
              <w:rPr>
                <w:rFonts w:ascii="Calibri" w:hAnsi="Calibri" w:eastAsia="Calibri" w:cs="Calibri"/>
                <w:color w:val="000000"/>
                <w:rtl w:val="0"/>
              </w:rPr>
              <w:t>Inputs:</w:t>
            </w:r>
          </w:p>
          <w:p>
            <w:pPr>
              <w:rPr>
                <w:i/>
                <w:sz w:val="16"/>
                <w:szCs w:val="16"/>
              </w:rPr>
            </w:pPr>
            <w:r>
              <w:rPr>
                <w:i/>
                <w:sz w:val="16"/>
                <w:szCs w:val="16"/>
                <w:rtl w:val="0"/>
              </w:rPr>
              <w:t xml:space="preserve">What inputs are required to implement these activities, e.g. staff time, equipment, mobilities, publications etc.?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ind w:left="170" w:firstLine="0"/>
              <w:rPr>
                <w:i/>
                <w:color w:val="000000"/>
              </w:rPr>
            </w:pPr>
          </w:p>
        </w:tc>
        <w:tc>
          <w:p>
            <w:pPr>
              <w:tabs>
                <w:tab w:val="left" w:pos="170"/>
              </w:tabs>
              <w:rPr>
                <w:b/>
                <w:color w:val="000000"/>
              </w:rPr>
            </w:pPr>
            <w:r>
              <w:rPr>
                <w:b/>
                <w:color w:val="000000"/>
                <w:rtl w:val="0"/>
              </w:rPr>
              <w:t xml:space="preserve">Assumptions |&amp; risks </w:t>
            </w:r>
          </w:p>
          <w:p>
            <w:pPr>
              <w:tabs>
                <w:tab w:val="left" w:pos="170"/>
              </w:tabs>
              <w:rPr>
                <w:i/>
                <w:sz w:val="16"/>
                <w:szCs w:val="16"/>
              </w:rPr>
            </w:pPr>
            <w:r>
              <w:rPr>
                <w:i/>
                <w:sz w:val="16"/>
                <w:szCs w:val="16"/>
                <w:rtl w:val="0"/>
              </w:rPr>
              <w:t>What pre-conditions are required before the project starts? What conditions outside the project’s direct control have to be present for the implementation of the planned activities?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c>
          <w:p>
            <w:pPr>
              <w:tabs>
                <w:tab w:val="left" w:pos="170"/>
              </w:tabs>
            </w:pPr>
            <w:r>
              <w:rPr>
                <w:b/>
                <w:color w:val="000000"/>
                <w:rtl w:val="0"/>
              </w:rPr>
              <w:t>How the risks will be mitigated: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283" w:right="0" w:hanging="283"/>
              <w:jc w:val="both"/>
              <w:rPr>
                <w:rFonts w:ascii="Calibri" w:hAnsi="Calibri" w:eastAsia="Calibri" w:cs="Calibri"/>
                <w:b/>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w:t>
            </w:r>
          </w:p>
        </w:tc>
      </w:tr>
    </w:tbl>
    <w:p>
      <w:pPr>
        <w:sectPr>
          <w:pgSz w:w="16840" w:h="11907" w:orient="landscape"/>
          <w:pgMar w:top="1134" w:right="902" w:bottom="1134" w:left="1259" w:header="0" w:footer="567" w:gutter="0"/>
          <w:cols w:space="720" w:num="1"/>
        </w:sectPr>
      </w:pPr>
    </w:p>
    <w:p>
      <w:pPr>
        <w:rPr>
          <w:b/>
          <w:i/>
        </w:rPr>
      </w:pPr>
      <w:r>
        <w:rPr>
          <w:b/>
          <w:i/>
          <w:rtl w:val="0"/>
        </w:rPr>
        <w:t>Please complete the following work plan.</w:t>
      </w:r>
      <w:r>
        <w:rPr>
          <w:rFonts w:ascii="MS Gothic" w:hAnsi="MS Gothic" w:eastAsia="MS Gothic" w:cs="MS Gothic"/>
          <w:color w:val="FFFFFF"/>
          <w:rtl w:val="0"/>
        </w:rPr>
        <w:t>☒</w:t>
      </w:r>
    </w:p>
    <w:p>
      <w:pPr>
        <w:pStyle w:val="2"/>
        <w:shd w:val="clear" w:fill="333399"/>
        <w:spacing w:before="0" w:after="0"/>
        <w:jc w:val="center"/>
        <w:rPr>
          <w:rFonts w:ascii="Calibri" w:hAnsi="Calibri" w:eastAsia="Calibri" w:cs="Calibri"/>
          <w:sz w:val="32"/>
          <w:szCs w:val="32"/>
        </w:rPr>
      </w:pPr>
      <w:r>
        <w:rPr>
          <w:rFonts w:ascii="Calibri" w:hAnsi="Calibri" w:eastAsia="Calibri" w:cs="Calibri"/>
          <w:sz w:val="32"/>
          <w:szCs w:val="32"/>
          <w:rtl w:val="0"/>
        </w:rPr>
        <w:t>E.5 Work Plan</w:t>
      </w:r>
    </w:p>
    <w:p>
      <w:pPr>
        <w:rPr>
          <w:b/>
        </w:rPr>
      </w:pPr>
    </w:p>
    <w:p>
      <w:pPr>
        <w:keepNext/>
        <w:spacing w:after="120"/>
        <w:rPr>
          <w:b/>
        </w:rPr>
      </w:pPr>
      <w:r>
        <w:rPr>
          <w:b/>
          <w:rtl w:val="0"/>
        </w:rPr>
        <w:t>On the following pages, please provide your work plan for each year of the proposed project</w:t>
      </w:r>
    </w:p>
    <w:p>
      <w:pPr>
        <w:keepNext/>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720" w:right="0" w:hanging="360"/>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 xml:space="preserve">Please use the model provided below. </w:t>
      </w:r>
    </w:p>
    <w:p>
      <w:pPr>
        <w:keepNext/>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720" w:right="0" w:hanging="360"/>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 xml:space="preserve">Please complete </w:t>
      </w:r>
      <w:r>
        <w:rPr>
          <w:rFonts w:ascii="Calibri" w:hAnsi="Calibri" w:eastAsia="Calibri" w:cs="Calibri"/>
          <w:b w:val="0"/>
          <w:i/>
          <w:smallCaps w:val="0"/>
          <w:strike w:val="0"/>
          <w:color w:val="000000"/>
          <w:sz w:val="22"/>
          <w:szCs w:val="22"/>
          <w:u w:val="single"/>
          <w:shd w:val="clear" w:fill="auto"/>
          <w:vertAlign w:val="baseline"/>
          <w:rtl w:val="0"/>
        </w:rPr>
        <w:t>a one-page work plan for each project year.</w:t>
      </w:r>
    </w:p>
    <w:p>
      <w:pPr>
        <w:keepNext/>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720" w:right="0" w:hanging="360"/>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 xml:space="preserve">For each year of your proposal, please complete a work plan indicating the deadlines for each outcome and the period and location in which your activities will take place. </w:t>
      </w:r>
    </w:p>
    <w:p>
      <w:pPr>
        <w:keepNext/>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720" w:right="0" w:hanging="360"/>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If needed, please insert additional rows into the work plan tables.</w:t>
      </w:r>
    </w:p>
    <w:p>
      <w:pPr>
        <w:keepNext/>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3649"/>
          <w:tab w:val="left" w:pos="5349"/>
          <w:tab w:val="left" w:pos="7992"/>
          <w:tab w:val="left" w:pos="9639"/>
          <w:tab w:val="left" w:pos="10778"/>
        </w:tabs>
        <w:spacing w:before="0" w:after="0" w:line="240" w:lineRule="auto"/>
        <w:ind w:left="720" w:right="0" w:hanging="360"/>
        <w:jc w:val="both"/>
        <w:rPr>
          <w:b w:val="0"/>
          <w:i/>
          <w:smallCaps w:val="0"/>
          <w:strike w:val="0"/>
          <w:color w:val="000000"/>
          <w:sz w:val="22"/>
          <w:szCs w:val="22"/>
          <w:u w:val="none"/>
          <w:shd w:val="clear" w:fill="auto"/>
          <w:vertAlign w:val="baseline"/>
        </w:rPr>
      </w:pPr>
      <w:r>
        <w:rPr>
          <w:rFonts w:ascii="Calibri" w:hAnsi="Calibri" w:eastAsia="Calibri" w:cs="Calibri"/>
          <w:b w:val="0"/>
          <w:i/>
          <w:smallCaps w:val="0"/>
          <w:strike w:val="0"/>
          <w:color w:val="000000"/>
          <w:sz w:val="22"/>
          <w:szCs w:val="22"/>
          <w:u w:val="none"/>
          <w:shd w:val="clear" w:fill="auto"/>
          <w:vertAlign w:val="baseline"/>
          <w:rtl w:val="0"/>
        </w:rPr>
        <w:t>The same reference and sub-reference numbers as used in the logical framework matrix must be assigned to each outcome and related activities.</w:t>
      </w:r>
    </w:p>
    <w:p>
      <w:pPr>
        <w:keepNext/>
        <w:tabs>
          <w:tab w:val="left" w:pos="3649"/>
          <w:tab w:val="left" w:pos="5349"/>
          <w:tab w:val="left" w:pos="7992"/>
          <w:tab w:val="left" w:pos="9639"/>
          <w:tab w:val="left" w:pos="10778"/>
        </w:tabs>
        <w:ind w:left="851" w:firstLine="0"/>
        <w:jc w:val="both"/>
        <w:rPr>
          <w:i/>
        </w:rPr>
      </w:pPr>
      <w:r>
        <w:rPr>
          <w:i/>
          <w:u w:val="single"/>
          <w:rtl w:val="0"/>
        </w:rPr>
        <w:t>Examples</w:t>
      </w:r>
      <w:r>
        <w:rPr>
          <w:i/>
          <w:rtl w:val="0"/>
        </w:rPr>
        <w:t>:</w:t>
      </w:r>
    </w:p>
    <w:p>
      <w:pPr>
        <w:keepNext/>
        <w:tabs>
          <w:tab w:val="left" w:pos="4536"/>
        </w:tabs>
        <w:ind w:left="851" w:firstLine="0"/>
        <w:rPr>
          <w:i/>
          <w:color w:val="000000"/>
        </w:rPr>
      </w:pPr>
      <w:r>
        <w:rPr>
          <w:i/>
          <w:color w:val="000000"/>
          <w:rtl w:val="0"/>
        </w:rPr>
        <w:t xml:space="preserve">Activity carried out in the Programme Country:         </w:t>
      </w:r>
      <w:r>
        <w:rPr>
          <w:b/>
          <w:i/>
          <w:color w:val="000000"/>
          <w:rtl w:val="0"/>
        </w:rPr>
        <w:t xml:space="preserve">= </w:t>
      </w:r>
      <w:r>
        <w:rPr>
          <w:i/>
          <w:color w:val="000000"/>
          <w:rtl w:val="0"/>
        </w:rPr>
        <w:t>(E.g. activity in France for two weeks in the first month of the project 2= under M1)</w:t>
      </w:r>
    </w:p>
    <w:p>
      <w:pPr>
        <w:keepNext/>
        <w:ind w:left="851" w:firstLine="0"/>
        <w:rPr>
          <w:i/>
          <w:color w:val="000000"/>
        </w:rPr>
      </w:pPr>
      <w:r>
        <w:rPr>
          <w:i/>
          <w:color w:val="000000"/>
          <w:rtl w:val="0"/>
        </w:rPr>
        <w:t xml:space="preserve">Activity carried out in the Partner Country (ies):        </w:t>
      </w:r>
      <w:r>
        <w:rPr>
          <w:b/>
          <w:i/>
          <w:color w:val="000000"/>
          <w:rtl w:val="0"/>
        </w:rPr>
        <w:t xml:space="preserve">X </w:t>
      </w:r>
      <w:r>
        <w:rPr>
          <w:i/>
          <w:color w:val="000000"/>
          <w:rtl w:val="0"/>
        </w:rPr>
        <w:t>(E.g., activity in Tunisia for three weeks in the second month of the project: 3X under M2)</w:t>
      </w:r>
    </w:p>
    <w:p>
      <w:pPr>
        <w:rPr>
          <w:color w:val="000000"/>
          <w:sz w:val="18"/>
          <w:szCs w:val="18"/>
        </w:rPr>
      </w:pPr>
    </w:p>
    <w:p>
      <w:pPr>
        <w:spacing w:after="200" w:line="276" w:lineRule="auto"/>
        <w:rPr>
          <w:color w:val="000000"/>
          <w:sz w:val="18"/>
          <w:szCs w:val="18"/>
        </w:rPr>
      </w:pPr>
      <w:r>
        <w:br w:type="page"/>
      </w:r>
    </w:p>
    <w:p>
      <w:pPr>
        <w:jc w:val="center"/>
        <w:rPr>
          <w:b/>
        </w:rPr>
      </w:pPr>
      <w:r>
        <w:rPr>
          <w:b/>
          <w:rtl w:val="0"/>
        </w:rPr>
        <w:t>WORKPLAN for project year 1</w:t>
      </w:r>
      <w:r>
        <w:rPr>
          <w:rFonts w:ascii="MS Gothic" w:hAnsi="MS Gothic" w:eastAsia="MS Gothic" w:cs="MS Gothic"/>
          <w:color w:val="FFFFFF"/>
          <w:rtl w:val="0"/>
        </w:rPr>
        <w:t>☒</w:t>
      </w:r>
    </w:p>
    <w:p>
      <w:pPr>
        <w:rPr>
          <w:b/>
        </w:rPr>
        <w:sectPr>
          <w:pgSz w:w="16840" w:h="11907" w:orient="landscape"/>
          <w:pgMar w:top="1134" w:right="902" w:bottom="1134" w:left="1259" w:header="0" w:footer="567" w:gutter="0"/>
          <w:cols w:space="720" w:num="1"/>
        </w:sect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bl>
      <w:tblPr>
        <w:tblStyle w:val="39"/>
        <w:tblW w:w="146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56" w:type="dxa"/>
          <w:bottom w:w="0" w:type="dxa"/>
          <w:right w:w="56" w:type="dxa"/>
        </w:tblCellMar>
      </w:tblPr>
      <w:tblGrid>
        <w:gridCol w:w="830"/>
        <w:gridCol w:w="4819"/>
        <w:gridCol w:w="953"/>
        <w:gridCol w:w="669"/>
        <w:gridCol w:w="670"/>
        <w:gridCol w:w="669"/>
        <w:gridCol w:w="670"/>
        <w:gridCol w:w="669"/>
        <w:gridCol w:w="670"/>
        <w:gridCol w:w="669"/>
        <w:gridCol w:w="670"/>
        <w:gridCol w:w="669"/>
        <w:gridCol w:w="670"/>
        <w:gridCol w:w="669"/>
        <w:gridCol w:w="6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43" w:hRule="atLeast"/>
          <w:jc w:val="center"/>
        </w:trPr>
        <w:tc>
          <w:tcPr>
            <w:gridSpan w:val="2"/>
            <w:shd w:val="clear" w:color="auto" w:fill="DBE5F1"/>
            <w:vAlign w:val="center"/>
          </w:tcPr>
          <w:p>
            <w:pPr>
              <w:jc w:val="center"/>
              <w:rPr>
                <w:b/>
                <w:color w:val="000000"/>
                <w:sz w:val="18"/>
                <w:szCs w:val="18"/>
              </w:rPr>
            </w:pPr>
            <w:r>
              <w:rPr>
                <w:b/>
                <w:color w:val="000000"/>
                <w:sz w:val="18"/>
                <w:szCs w:val="18"/>
                <w:rtl w:val="0"/>
              </w:rPr>
              <w:t>Activities</w:t>
            </w:r>
          </w:p>
        </w:tc>
        <w:tc>
          <w:tcPr>
            <w:vMerge w:val="restart"/>
            <w:shd w:val="clear" w:color="auto" w:fill="DBE5F1"/>
            <w:vAlign w:val="center"/>
          </w:tcPr>
          <w:p>
            <w:pPr>
              <w:jc w:val="center"/>
              <w:rPr>
                <w:b/>
                <w:color w:val="000000"/>
                <w:sz w:val="18"/>
                <w:szCs w:val="18"/>
              </w:rPr>
            </w:pPr>
            <w:r>
              <w:rPr>
                <w:b/>
                <w:color w:val="000000"/>
                <w:sz w:val="18"/>
                <w:szCs w:val="18"/>
                <w:rtl w:val="0"/>
              </w:rPr>
              <w:t>Total duration</w:t>
            </w:r>
          </w:p>
          <w:p>
            <w:pPr>
              <w:jc w:val="center"/>
              <w:rPr>
                <w:b/>
                <w:color w:val="000000"/>
                <w:sz w:val="18"/>
                <w:szCs w:val="18"/>
              </w:rPr>
            </w:pPr>
            <w:r>
              <w:rPr>
                <w:b/>
                <w:color w:val="000000"/>
                <w:sz w:val="18"/>
                <w:szCs w:val="18"/>
                <w:rtl w:val="0"/>
              </w:rPr>
              <w:t>(number of weeks)</w:t>
            </w:r>
          </w:p>
        </w:tc>
        <w:tc>
          <w:tcPr>
            <w:vMerge w:val="restart"/>
            <w:shd w:val="clear" w:color="auto" w:fill="DBE5F1"/>
            <w:vAlign w:val="center"/>
          </w:tcPr>
          <w:p>
            <w:pPr>
              <w:jc w:val="center"/>
              <w:rPr>
                <w:b/>
                <w:color w:val="000000"/>
                <w:sz w:val="18"/>
                <w:szCs w:val="18"/>
              </w:rPr>
            </w:pPr>
            <w:r>
              <w:rPr>
                <w:b/>
                <w:color w:val="000000"/>
                <w:sz w:val="18"/>
                <w:szCs w:val="18"/>
                <w:rtl w:val="0"/>
              </w:rPr>
              <w:t>M1</w:t>
            </w:r>
          </w:p>
        </w:tc>
        <w:tc>
          <w:tcPr>
            <w:vMerge w:val="restart"/>
            <w:shd w:val="clear" w:color="auto" w:fill="DBE5F1"/>
            <w:vAlign w:val="center"/>
          </w:tcPr>
          <w:p>
            <w:pPr>
              <w:jc w:val="center"/>
              <w:rPr>
                <w:b/>
                <w:color w:val="000000"/>
                <w:sz w:val="18"/>
                <w:szCs w:val="18"/>
              </w:rPr>
            </w:pPr>
            <w:r>
              <w:rPr>
                <w:b/>
                <w:color w:val="000000"/>
                <w:sz w:val="18"/>
                <w:szCs w:val="18"/>
                <w:rtl w:val="0"/>
              </w:rPr>
              <w:t>M2</w:t>
            </w:r>
          </w:p>
        </w:tc>
        <w:tc>
          <w:tcPr>
            <w:vMerge w:val="restart"/>
            <w:shd w:val="clear" w:color="auto" w:fill="DBE5F1"/>
            <w:vAlign w:val="center"/>
          </w:tcPr>
          <w:p>
            <w:pPr>
              <w:jc w:val="center"/>
              <w:rPr>
                <w:b/>
                <w:color w:val="000000"/>
                <w:sz w:val="18"/>
                <w:szCs w:val="18"/>
              </w:rPr>
            </w:pPr>
            <w:r>
              <w:rPr>
                <w:b/>
                <w:color w:val="000000"/>
                <w:sz w:val="18"/>
                <w:szCs w:val="18"/>
                <w:rtl w:val="0"/>
              </w:rPr>
              <w:t>M3</w:t>
            </w:r>
          </w:p>
        </w:tc>
        <w:tc>
          <w:tcPr>
            <w:vMerge w:val="restart"/>
            <w:shd w:val="clear" w:color="auto" w:fill="DBE5F1"/>
            <w:vAlign w:val="center"/>
          </w:tcPr>
          <w:p>
            <w:pPr>
              <w:jc w:val="center"/>
              <w:rPr>
                <w:b/>
                <w:color w:val="000000"/>
                <w:sz w:val="18"/>
                <w:szCs w:val="18"/>
              </w:rPr>
            </w:pPr>
            <w:r>
              <w:rPr>
                <w:b/>
                <w:color w:val="000000"/>
                <w:sz w:val="18"/>
                <w:szCs w:val="18"/>
                <w:rtl w:val="0"/>
              </w:rPr>
              <w:t>M4</w:t>
            </w:r>
          </w:p>
        </w:tc>
        <w:tc>
          <w:tcPr>
            <w:vMerge w:val="restart"/>
            <w:shd w:val="clear" w:color="auto" w:fill="DBE5F1"/>
            <w:vAlign w:val="center"/>
          </w:tcPr>
          <w:p>
            <w:pPr>
              <w:jc w:val="center"/>
              <w:rPr>
                <w:b/>
                <w:color w:val="000000"/>
                <w:sz w:val="18"/>
                <w:szCs w:val="18"/>
              </w:rPr>
            </w:pPr>
            <w:r>
              <w:rPr>
                <w:b/>
                <w:color w:val="000000"/>
                <w:sz w:val="18"/>
                <w:szCs w:val="18"/>
                <w:rtl w:val="0"/>
              </w:rPr>
              <w:t>M5</w:t>
            </w:r>
          </w:p>
        </w:tc>
        <w:tc>
          <w:tcPr>
            <w:vMerge w:val="restart"/>
            <w:shd w:val="clear" w:color="auto" w:fill="DBE5F1"/>
            <w:vAlign w:val="center"/>
          </w:tcPr>
          <w:p>
            <w:pPr>
              <w:jc w:val="center"/>
              <w:rPr>
                <w:b/>
                <w:color w:val="000000"/>
                <w:sz w:val="18"/>
                <w:szCs w:val="18"/>
              </w:rPr>
            </w:pPr>
            <w:r>
              <w:rPr>
                <w:b/>
                <w:color w:val="000000"/>
                <w:sz w:val="18"/>
                <w:szCs w:val="18"/>
                <w:rtl w:val="0"/>
              </w:rPr>
              <w:t>M6</w:t>
            </w:r>
          </w:p>
        </w:tc>
        <w:tc>
          <w:tcPr>
            <w:vMerge w:val="restart"/>
            <w:shd w:val="clear" w:color="auto" w:fill="DBE5F1"/>
            <w:vAlign w:val="center"/>
          </w:tcPr>
          <w:p>
            <w:pPr>
              <w:jc w:val="center"/>
              <w:rPr>
                <w:b/>
                <w:color w:val="000000"/>
                <w:sz w:val="18"/>
                <w:szCs w:val="18"/>
              </w:rPr>
            </w:pPr>
            <w:r>
              <w:rPr>
                <w:b/>
                <w:color w:val="000000"/>
                <w:sz w:val="18"/>
                <w:szCs w:val="18"/>
                <w:rtl w:val="0"/>
              </w:rPr>
              <w:t>M7</w:t>
            </w:r>
          </w:p>
        </w:tc>
        <w:tc>
          <w:tcPr>
            <w:vMerge w:val="restart"/>
            <w:shd w:val="clear" w:color="auto" w:fill="DBE5F1"/>
            <w:vAlign w:val="center"/>
          </w:tcPr>
          <w:p>
            <w:pPr>
              <w:jc w:val="center"/>
              <w:rPr>
                <w:b/>
                <w:color w:val="000000"/>
                <w:sz w:val="18"/>
                <w:szCs w:val="18"/>
              </w:rPr>
            </w:pPr>
            <w:r>
              <w:rPr>
                <w:b/>
                <w:color w:val="000000"/>
                <w:sz w:val="18"/>
                <w:szCs w:val="18"/>
                <w:rtl w:val="0"/>
              </w:rPr>
              <w:t>M8</w:t>
            </w:r>
          </w:p>
        </w:tc>
        <w:tc>
          <w:tcPr>
            <w:vMerge w:val="restart"/>
            <w:shd w:val="clear" w:color="auto" w:fill="DBE5F1"/>
            <w:vAlign w:val="center"/>
          </w:tcPr>
          <w:p>
            <w:pPr>
              <w:jc w:val="center"/>
              <w:rPr>
                <w:b/>
                <w:color w:val="000000"/>
                <w:sz w:val="18"/>
                <w:szCs w:val="18"/>
              </w:rPr>
            </w:pPr>
            <w:r>
              <w:rPr>
                <w:b/>
                <w:color w:val="000000"/>
                <w:sz w:val="18"/>
                <w:szCs w:val="18"/>
                <w:rtl w:val="0"/>
              </w:rPr>
              <w:t>M9</w:t>
            </w:r>
          </w:p>
        </w:tc>
        <w:tc>
          <w:tcPr>
            <w:vMerge w:val="restart"/>
            <w:shd w:val="clear" w:color="auto" w:fill="DBE5F1"/>
            <w:vAlign w:val="center"/>
          </w:tcPr>
          <w:p>
            <w:pPr>
              <w:jc w:val="center"/>
              <w:rPr>
                <w:b/>
                <w:color w:val="000000"/>
                <w:sz w:val="18"/>
                <w:szCs w:val="18"/>
              </w:rPr>
            </w:pPr>
            <w:r>
              <w:rPr>
                <w:b/>
                <w:color w:val="000000"/>
                <w:sz w:val="18"/>
                <w:szCs w:val="18"/>
                <w:rtl w:val="0"/>
              </w:rPr>
              <w:t>M10</w:t>
            </w:r>
          </w:p>
        </w:tc>
        <w:tc>
          <w:tcPr>
            <w:vMerge w:val="restart"/>
            <w:shd w:val="clear" w:color="auto" w:fill="DBE5F1"/>
            <w:vAlign w:val="center"/>
          </w:tcPr>
          <w:p>
            <w:pPr>
              <w:jc w:val="center"/>
              <w:rPr>
                <w:b/>
                <w:color w:val="000000"/>
                <w:sz w:val="18"/>
                <w:szCs w:val="18"/>
              </w:rPr>
            </w:pPr>
            <w:r>
              <w:rPr>
                <w:b/>
                <w:color w:val="000000"/>
                <w:sz w:val="18"/>
                <w:szCs w:val="18"/>
                <w:rtl w:val="0"/>
              </w:rPr>
              <w:t>M11</w:t>
            </w:r>
          </w:p>
        </w:tc>
        <w:tc>
          <w:tcPr>
            <w:vMerge w:val="restart"/>
            <w:shd w:val="clear" w:color="auto" w:fill="DBE5F1"/>
            <w:vAlign w:val="center"/>
          </w:tcPr>
          <w:p>
            <w:pPr>
              <w:jc w:val="center"/>
              <w:rPr>
                <w:b/>
                <w:color w:val="000000"/>
                <w:sz w:val="18"/>
                <w:szCs w:val="18"/>
              </w:rPr>
            </w:pPr>
            <w:r>
              <w:rPr>
                <w:b/>
                <w:color w:val="000000"/>
                <w:sz w:val="18"/>
                <w:szCs w:val="18"/>
                <w:rtl w:val="0"/>
              </w:rPr>
              <w:t>M12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43" w:hRule="atLeast"/>
          <w:jc w:val="center"/>
        </w:trPr>
        <w:tc>
          <w:tcPr>
            <w:vAlign w:val="center"/>
          </w:tcPr>
          <w:p>
            <w:pPr>
              <w:tabs>
                <w:tab w:val="left" w:pos="397"/>
              </w:tabs>
              <w:ind w:left="397" w:hanging="397"/>
              <w:jc w:val="center"/>
              <w:rPr>
                <w:b/>
                <w:color w:val="000000"/>
                <w:sz w:val="18"/>
                <w:szCs w:val="18"/>
              </w:rPr>
            </w:pPr>
            <w:r>
              <w:rPr>
                <w:b/>
                <w:color w:val="000000"/>
                <w:sz w:val="18"/>
                <w:szCs w:val="18"/>
                <w:rtl w:val="0"/>
              </w:rPr>
              <w:t>Ref.nr/</w:t>
            </w:r>
          </w:p>
          <w:p>
            <w:pPr>
              <w:tabs>
                <w:tab w:val="left" w:pos="397"/>
              </w:tabs>
              <w:ind w:left="397" w:hanging="397"/>
              <w:jc w:val="center"/>
              <w:rPr>
                <w:b/>
                <w:color w:val="000000"/>
                <w:sz w:val="18"/>
                <w:szCs w:val="18"/>
              </w:rPr>
            </w:pPr>
            <w:r>
              <w:rPr>
                <w:b/>
                <w:color w:val="000000"/>
                <w:sz w:val="18"/>
                <w:szCs w:val="18"/>
                <w:rtl w:val="0"/>
              </w:rPr>
              <w:t>Sub-ref</w:t>
            </w:r>
          </w:p>
          <w:p>
            <w:pPr>
              <w:tabs>
                <w:tab w:val="left" w:pos="397"/>
              </w:tabs>
              <w:ind w:left="397" w:hanging="397"/>
              <w:jc w:val="center"/>
              <w:rPr>
                <w:b/>
                <w:color w:val="000000"/>
                <w:sz w:val="18"/>
                <w:szCs w:val="18"/>
              </w:rPr>
            </w:pPr>
            <w:r>
              <w:rPr>
                <w:b/>
                <w:color w:val="000000"/>
                <w:sz w:val="18"/>
                <w:szCs w:val="18"/>
                <w:rtl w:val="0"/>
              </w:rPr>
              <w:t>nr</w:t>
            </w:r>
          </w:p>
        </w:tc>
        <w:tc>
          <w:tcPr>
            <w:vAlign w:val="center"/>
          </w:tcPr>
          <w:p>
            <w:pPr>
              <w:tabs>
                <w:tab w:val="left" w:pos="397"/>
              </w:tabs>
              <w:ind w:left="397" w:hanging="397"/>
              <w:jc w:val="center"/>
              <w:rPr>
                <w:b/>
                <w:color w:val="000000"/>
                <w:sz w:val="18"/>
                <w:szCs w:val="18"/>
              </w:rPr>
            </w:pPr>
            <w:r>
              <w:rPr>
                <w:b/>
                <w:color w:val="000000"/>
                <w:sz w:val="18"/>
                <w:szCs w:val="18"/>
                <w:rtl w:val="0"/>
              </w:rPr>
              <w:t>Title</w:t>
            </w: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widowControl w:val="0"/>
              <w:tabs>
                <w:tab w:val="left" w:pos="228"/>
              </w:tabs>
              <w:ind w:left="86" w:firstLine="0"/>
              <w:rPr>
                <w:color w:val="000000"/>
              </w:rPr>
            </w:pPr>
            <w:r>
              <w:rPr>
                <w:rFonts w:ascii="Times New Roman" w:hAnsi="Times New Roman" w:eastAsia="Times New Roman" w:cs="Times New Roman"/>
                <w:b/>
                <w:color w:val="0000FF"/>
                <w:sz w:val="24"/>
                <w:szCs w:val="24"/>
                <w:rtl w:val="0"/>
              </w:rPr>
              <w:t>3.1 Analiza trenutnog stanja</w:t>
            </w:r>
          </w:p>
        </w:tc>
        <w:tc>
          <w:tcPr>
            <w:vAlign w:val="center"/>
          </w:tcPr>
          <w:p>
            <w:pPr>
              <w:jc w:val="center"/>
              <w:rPr>
                <w:b/>
                <w:sz w:val="20"/>
                <w:szCs w:val="20"/>
              </w:rPr>
            </w:pPr>
            <w:r>
              <w:rPr>
                <w:b/>
                <w:sz w:val="20"/>
                <w:szCs w:val="20"/>
                <w:rtl w:val="0"/>
              </w:rPr>
              <w:t>4</w:t>
            </w:r>
          </w:p>
        </w:tc>
        <w:tc>
          <w:tcPr>
            <w:vAlign w:val="center"/>
          </w:tcPr>
          <w:p>
            <w:pPr>
              <w:jc w:val="center"/>
              <w:rPr>
                <w:b/>
                <w:color w:val="000000"/>
              </w:rPr>
            </w:pPr>
            <w:r>
              <w:rPr>
                <w:b/>
                <w:rtl w:val="0"/>
              </w:rPr>
              <w:t>X</w:t>
            </w: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widowControl w:val="0"/>
              <w:tabs>
                <w:tab w:val="left" w:pos="228"/>
              </w:tabs>
              <w:ind w:left="86" w:firstLine="0"/>
              <w:rPr>
                <w:color w:val="000000"/>
              </w:rPr>
            </w:pPr>
            <w:r>
              <w:rPr>
                <w:rFonts w:ascii="Times New Roman" w:hAnsi="Times New Roman" w:eastAsia="Times New Roman" w:cs="Times New Roman"/>
                <w:b/>
                <w:color w:val="0000FF"/>
                <w:sz w:val="24"/>
                <w:szCs w:val="24"/>
                <w:rtl w:val="0"/>
              </w:rPr>
              <w:t>3.2 Razvoj novih curriculuma</w:t>
            </w:r>
          </w:p>
        </w:tc>
        <w:tc>
          <w:tcPr>
            <w:vAlign w:val="center"/>
          </w:tcPr>
          <w:p>
            <w:pPr>
              <w:jc w:val="center"/>
              <w:rPr>
                <w:b/>
                <w:color w:val="000000"/>
              </w:rPr>
            </w:pPr>
            <w:r>
              <w:rPr>
                <w:b/>
                <w:rtl w:val="0"/>
              </w:rPr>
              <w:t>4</w:t>
            </w:r>
          </w:p>
        </w:tc>
        <w:tc>
          <w:tcPr>
            <w:vAlign w:val="center"/>
          </w:tcPr>
          <w:p>
            <w:pPr>
              <w:jc w:val="center"/>
              <w:rPr>
                <w:b/>
                <w:color w:val="000000"/>
              </w:rPr>
            </w:pPr>
          </w:p>
        </w:tc>
        <w:tc>
          <w:tcPr>
            <w:vAlign w:val="center"/>
          </w:tcPr>
          <w:p>
            <w:pPr>
              <w:jc w:val="center"/>
              <w:rPr>
                <w:b/>
                <w:color w:val="000000"/>
              </w:rPr>
            </w:pPr>
            <w:r>
              <w:rPr>
                <w:b/>
                <w:rtl w:val="0"/>
              </w:rPr>
              <w:t>X</w:t>
            </w: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widowControl w:val="0"/>
              <w:tabs>
                <w:tab w:val="left" w:pos="228"/>
              </w:tabs>
              <w:ind w:left="86" w:firstLine="0"/>
            </w:pPr>
            <w:r>
              <w:rPr>
                <w:rFonts w:ascii="Times New Roman" w:hAnsi="Times New Roman" w:eastAsia="Times New Roman" w:cs="Times New Roman"/>
                <w:b/>
                <w:color w:val="0000FF"/>
                <w:sz w:val="24"/>
                <w:szCs w:val="24"/>
                <w:rtl w:val="0"/>
              </w:rPr>
              <w:t>3.3 Osavremenjivanje kurikuluma AI i mačinsko programiranje</w:t>
            </w:r>
          </w:p>
        </w:tc>
        <w:tc>
          <w:tcPr>
            <w:vAlign w:val="center"/>
          </w:tcPr>
          <w:p>
            <w:pPr>
              <w:jc w:val="center"/>
              <w:rPr>
                <w:b/>
                <w:color w:val="000000"/>
              </w:rPr>
            </w:pPr>
            <w:r>
              <w:rPr>
                <w:b/>
                <w:rtl w:val="0"/>
              </w:rPr>
              <w:t>8</w:t>
            </w:r>
          </w:p>
        </w:tc>
        <w:tc>
          <w:tcPr>
            <w:vAlign w:val="center"/>
          </w:tcPr>
          <w:p>
            <w:pPr>
              <w:jc w:val="center"/>
              <w:rPr>
                <w:b/>
                <w:color w:val="000000"/>
              </w:rPr>
            </w:pPr>
            <w:r>
              <w:rPr>
                <w:b/>
                <w:rtl w:val="0"/>
              </w:rPr>
              <w:t>x</w:t>
            </w:r>
          </w:p>
        </w:tc>
        <w:tc>
          <w:tcPr>
            <w:vAlign w:val="center"/>
          </w:tcPr>
          <w:p>
            <w:pPr>
              <w:jc w:val="center"/>
              <w:rPr>
                <w:b/>
                <w:color w:val="000000"/>
              </w:rPr>
            </w:pPr>
            <w:r>
              <w:rPr>
                <w:b/>
                <w:rtl w:val="0"/>
              </w:rPr>
              <w:t>x</w:t>
            </w: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widowControl w:val="0"/>
              <w:tabs>
                <w:tab w:val="left" w:pos="228"/>
              </w:tabs>
              <w:ind w:left="86" w:firstLine="0"/>
              <w:rPr>
                <w:color w:val="000000"/>
              </w:rPr>
            </w:pPr>
            <w:r>
              <w:rPr>
                <w:rFonts w:ascii="Times New Roman" w:hAnsi="Times New Roman" w:eastAsia="Times New Roman" w:cs="Times New Roman"/>
                <w:b/>
                <w:color w:val="0000FF"/>
                <w:sz w:val="24"/>
                <w:szCs w:val="24"/>
                <w:rtl w:val="0"/>
              </w:rPr>
              <w:t xml:space="preserve">3.4 Osavremenjivanje kurikuluma </w:t>
            </w:r>
          </w:p>
        </w:tc>
        <w:tc>
          <w:tcPr>
            <w:vAlign w:val="center"/>
          </w:tcPr>
          <w:p>
            <w:pPr>
              <w:jc w:val="center"/>
              <w:rPr>
                <w:b/>
                <w:color w:val="000000"/>
              </w:rPr>
            </w:pPr>
            <w:r>
              <w:rPr>
                <w:b/>
                <w:rtl w:val="0"/>
              </w:rPr>
              <w:t>4</w:t>
            </w: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r>
              <w:rPr>
                <w:b/>
                <w:rtl w:val="0"/>
              </w:rPr>
              <w:t>x</w:t>
            </w: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bl>
    <w:p>
      <w:pPr>
        <w:jc w:val="center"/>
        <w:rPr>
          <w:b/>
        </w:rPr>
        <w:sectPr>
          <w:type w:val="continuous"/>
          <w:pgSz w:w="16840" w:h="11907" w:orient="landscape"/>
          <w:pgMar w:top="1134" w:right="902" w:bottom="1134" w:left="1259" w:header="0" w:footer="567" w:gutter="0"/>
          <w:cols w:space="720" w:num="1"/>
        </w:sectPr>
      </w:pPr>
    </w:p>
    <w:p>
      <w:pPr>
        <w:jc w:val="center"/>
        <w:rPr>
          <w:b/>
        </w:rPr>
      </w:pPr>
      <w:r>
        <w:rPr>
          <w:b/>
          <w:rtl w:val="0"/>
        </w:rPr>
        <w:t>WORKPLAN for project year 2</w:t>
      </w:r>
      <w:r>
        <w:rPr>
          <w:rFonts w:ascii="MS Gothic" w:hAnsi="MS Gothic" w:eastAsia="MS Gothic" w:cs="MS Gothic"/>
          <w:color w:val="FFFFFF"/>
          <w:rtl w:val="0"/>
        </w:rPr>
        <w:t>☐</w:t>
      </w:r>
    </w:p>
    <w:p>
      <w:pPr>
        <w:rPr>
          <w:b/>
        </w:rPr>
        <w:sectPr>
          <w:pgSz w:w="16840" w:h="11907" w:orient="landscape"/>
          <w:pgMar w:top="1134" w:right="902" w:bottom="1134" w:left="1259" w:header="0" w:footer="567" w:gutter="0"/>
          <w:cols w:space="720" w:num="1"/>
        </w:sect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bl>
      <w:tblPr>
        <w:tblStyle w:val="40"/>
        <w:tblW w:w="146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56" w:type="dxa"/>
          <w:bottom w:w="0" w:type="dxa"/>
          <w:right w:w="56" w:type="dxa"/>
        </w:tblCellMar>
      </w:tblPr>
      <w:tblGrid>
        <w:gridCol w:w="830"/>
        <w:gridCol w:w="4819"/>
        <w:gridCol w:w="953"/>
        <w:gridCol w:w="669"/>
        <w:gridCol w:w="670"/>
        <w:gridCol w:w="669"/>
        <w:gridCol w:w="670"/>
        <w:gridCol w:w="669"/>
        <w:gridCol w:w="670"/>
        <w:gridCol w:w="669"/>
        <w:gridCol w:w="670"/>
        <w:gridCol w:w="669"/>
        <w:gridCol w:w="670"/>
        <w:gridCol w:w="669"/>
        <w:gridCol w:w="6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43" w:hRule="atLeast"/>
          <w:jc w:val="center"/>
        </w:trPr>
        <w:tc>
          <w:tcPr>
            <w:gridSpan w:val="2"/>
            <w:shd w:val="clear" w:color="auto" w:fill="DBE5F1"/>
            <w:vAlign w:val="center"/>
          </w:tcPr>
          <w:p>
            <w:pPr>
              <w:jc w:val="center"/>
              <w:rPr>
                <w:b/>
                <w:color w:val="000000"/>
                <w:sz w:val="18"/>
                <w:szCs w:val="18"/>
              </w:rPr>
            </w:pPr>
            <w:r>
              <w:rPr>
                <w:b/>
                <w:color w:val="000000"/>
                <w:sz w:val="18"/>
                <w:szCs w:val="18"/>
                <w:rtl w:val="0"/>
              </w:rPr>
              <w:t>Activities</w:t>
            </w:r>
          </w:p>
        </w:tc>
        <w:tc>
          <w:tcPr>
            <w:vMerge w:val="restart"/>
            <w:shd w:val="clear" w:color="auto" w:fill="DBE5F1"/>
            <w:vAlign w:val="center"/>
          </w:tcPr>
          <w:p>
            <w:pPr>
              <w:jc w:val="center"/>
              <w:rPr>
                <w:b/>
                <w:color w:val="000000"/>
                <w:sz w:val="18"/>
                <w:szCs w:val="18"/>
              </w:rPr>
            </w:pPr>
            <w:r>
              <w:rPr>
                <w:b/>
                <w:color w:val="000000"/>
                <w:sz w:val="18"/>
                <w:szCs w:val="18"/>
                <w:rtl w:val="0"/>
              </w:rPr>
              <w:t>Total duration</w:t>
            </w:r>
          </w:p>
          <w:p>
            <w:pPr>
              <w:jc w:val="center"/>
              <w:rPr>
                <w:b/>
                <w:color w:val="000000"/>
                <w:sz w:val="18"/>
                <w:szCs w:val="18"/>
              </w:rPr>
            </w:pPr>
            <w:r>
              <w:rPr>
                <w:b/>
                <w:color w:val="000000"/>
                <w:sz w:val="18"/>
                <w:szCs w:val="18"/>
                <w:rtl w:val="0"/>
              </w:rPr>
              <w:t>(number of weeks)</w:t>
            </w:r>
          </w:p>
        </w:tc>
        <w:tc>
          <w:tcPr>
            <w:vMerge w:val="restart"/>
            <w:shd w:val="clear" w:color="auto" w:fill="DBE5F1"/>
            <w:vAlign w:val="center"/>
          </w:tcPr>
          <w:p>
            <w:pPr>
              <w:jc w:val="center"/>
              <w:rPr>
                <w:b/>
                <w:color w:val="000000"/>
                <w:sz w:val="18"/>
                <w:szCs w:val="18"/>
              </w:rPr>
            </w:pPr>
            <w:r>
              <w:rPr>
                <w:b/>
                <w:color w:val="000000"/>
                <w:sz w:val="18"/>
                <w:szCs w:val="18"/>
                <w:rtl w:val="0"/>
              </w:rPr>
              <w:t>M1</w:t>
            </w:r>
          </w:p>
        </w:tc>
        <w:tc>
          <w:tcPr>
            <w:vMerge w:val="restart"/>
            <w:shd w:val="clear" w:color="auto" w:fill="DBE5F1"/>
            <w:vAlign w:val="center"/>
          </w:tcPr>
          <w:p>
            <w:pPr>
              <w:jc w:val="center"/>
              <w:rPr>
                <w:b/>
                <w:color w:val="000000"/>
                <w:sz w:val="18"/>
                <w:szCs w:val="18"/>
              </w:rPr>
            </w:pPr>
            <w:r>
              <w:rPr>
                <w:b/>
                <w:color w:val="000000"/>
                <w:sz w:val="18"/>
                <w:szCs w:val="18"/>
                <w:rtl w:val="0"/>
              </w:rPr>
              <w:t>M2</w:t>
            </w:r>
          </w:p>
        </w:tc>
        <w:tc>
          <w:tcPr>
            <w:vMerge w:val="restart"/>
            <w:shd w:val="clear" w:color="auto" w:fill="DBE5F1"/>
            <w:vAlign w:val="center"/>
          </w:tcPr>
          <w:p>
            <w:pPr>
              <w:jc w:val="center"/>
              <w:rPr>
                <w:b/>
                <w:color w:val="000000"/>
                <w:sz w:val="18"/>
                <w:szCs w:val="18"/>
              </w:rPr>
            </w:pPr>
            <w:r>
              <w:rPr>
                <w:b/>
                <w:color w:val="000000"/>
                <w:sz w:val="18"/>
                <w:szCs w:val="18"/>
                <w:rtl w:val="0"/>
              </w:rPr>
              <w:t>M3</w:t>
            </w:r>
          </w:p>
        </w:tc>
        <w:tc>
          <w:tcPr>
            <w:vMerge w:val="restart"/>
            <w:shd w:val="clear" w:color="auto" w:fill="DBE5F1"/>
            <w:vAlign w:val="center"/>
          </w:tcPr>
          <w:p>
            <w:pPr>
              <w:jc w:val="center"/>
              <w:rPr>
                <w:b/>
                <w:color w:val="000000"/>
                <w:sz w:val="18"/>
                <w:szCs w:val="18"/>
              </w:rPr>
            </w:pPr>
            <w:r>
              <w:rPr>
                <w:b/>
                <w:color w:val="000000"/>
                <w:sz w:val="18"/>
                <w:szCs w:val="18"/>
                <w:rtl w:val="0"/>
              </w:rPr>
              <w:t>M4</w:t>
            </w:r>
          </w:p>
        </w:tc>
        <w:tc>
          <w:tcPr>
            <w:vMerge w:val="restart"/>
            <w:shd w:val="clear" w:color="auto" w:fill="DBE5F1"/>
            <w:vAlign w:val="center"/>
          </w:tcPr>
          <w:p>
            <w:pPr>
              <w:jc w:val="center"/>
              <w:rPr>
                <w:b/>
                <w:color w:val="000000"/>
                <w:sz w:val="18"/>
                <w:szCs w:val="18"/>
              </w:rPr>
            </w:pPr>
            <w:r>
              <w:rPr>
                <w:b/>
                <w:color w:val="000000"/>
                <w:sz w:val="18"/>
                <w:szCs w:val="18"/>
                <w:rtl w:val="0"/>
              </w:rPr>
              <w:t>M5</w:t>
            </w:r>
          </w:p>
        </w:tc>
        <w:tc>
          <w:tcPr>
            <w:vMerge w:val="restart"/>
            <w:shd w:val="clear" w:color="auto" w:fill="DBE5F1"/>
            <w:vAlign w:val="center"/>
          </w:tcPr>
          <w:p>
            <w:pPr>
              <w:jc w:val="center"/>
              <w:rPr>
                <w:b/>
                <w:color w:val="000000"/>
                <w:sz w:val="18"/>
                <w:szCs w:val="18"/>
              </w:rPr>
            </w:pPr>
            <w:r>
              <w:rPr>
                <w:b/>
                <w:color w:val="000000"/>
                <w:sz w:val="18"/>
                <w:szCs w:val="18"/>
                <w:rtl w:val="0"/>
              </w:rPr>
              <w:t>M6</w:t>
            </w:r>
          </w:p>
        </w:tc>
        <w:tc>
          <w:tcPr>
            <w:vMerge w:val="restart"/>
            <w:shd w:val="clear" w:color="auto" w:fill="DBE5F1"/>
            <w:vAlign w:val="center"/>
          </w:tcPr>
          <w:p>
            <w:pPr>
              <w:jc w:val="center"/>
              <w:rPr>
                <w:b/>
                <w:color w:val="000000"/>
                <w:sz w:val="18"/>
                <w:szCs w:val="18"/>
              </w:rPr>
            </w:pPr>
            <w:r>
              <w:rPr>
                <w:b/>
                <w:color w:val="000000"/>
                <w:sz w:val="18"/>
                <w:szCs w:val="18"/>
                <w:rtl w:val="0"/>
              </w:rPr>
              <w:t>M7</w:t>
            </w:r>
          </w:p>
        </w:tc>
        <w:tc>
          <w:tcPr>
            <w:vMerge w:val="restart"/>
            <w:shd w:val="clear" w:color="auto" w:fill="DBE5F1"/>
            <w:vAlign w:val="center"/>
          </w:tcPr>
          <w:p>
            <w:pPr>
              <w:jc w:val="center"/>
              <w:rPr>
                <w:b/>
                <w:color w:val="000000"/>
                <w:sz w:val="18"/>
                <w:szCs w:val="18"/>
              </w:rPr>
            </w:pPr>
            <w:r>
              <w:rPr>
                <w:b/>
                <w:color w:val="000000"/>
                <w:sz w:val="18"/>
                <w:szCs w:val="18"/>
                <w:rtl w:val="0"/>
              </w:rPr>
              <w:t>M8</w:t>
            </w:r>
          </w:p>
        </w:tc>
        <w:tc>
          <w:tcPr>
            <w:vMerge w:val="restart"/>
            <w:shd w:val="clear" w:color="auto" w:fill="DBE5F1"/>
            <w:vAlign w:val="center"/>
          </w:tcPr>
          <w:p>
            <w:pPr>
              <w:jc w:val="center"/>
              <w:rPr>
                <w:b/>
                <w:color w:val="000000"/>
                <w:sz w:val="18"/>
                <w:szCs w:val="18"/>
              </w:rPr>
            </w:pPr>
            <w:r>
              <w:rPr>
                <w:b/>
                <w:color w:val="000000"/>
                <w:sz w:val="18"/>
                <w:szCs w:val="18"/>
                <w:rtl w:val="0"/>
              </w:rPr>
              <w:t>M9</w:t>
            </w:r>
          </w:p>
        </w:tc>
        <w:tc>
          <w:tcPr>
            <w:vMerge w:val="restart"/>
            <w:shd w:val="clear" w:color="auto" w:fill="DBE5F1"/>
            <w:vAlign w:val="center"/>
          </w:tcPr>
          <w:p>
            <w:pPr>
              <w:jc w:val="center"/>
              <w:rPr>
                <w:b/>
                <w:color w:val="000000"/>
                <w:sz w:val="18"/>
                <w:szCs w:val="18"/>
              </w:rPr>
            </w:pPr>
            <w:r>
              <w:rPr>
                <w:b/>
                <w:color w:val="000000"/>
                <w:sz w:val="18"/>
                <w:szCs w:val="18"/>
                <w:rtl w:val="0"/>
              </w:rPr>
              <w:t>M10</w:t>
            </w:r>
          </w:p>
        </w:tc>
        <w:tc>
          <w:tcPr>
            <w:vMerge w:val="restart"/>
            <w:shd w:val="clear" w:color="auto" w:fill="DBE5F1"/>
            <w:vAlign w:val="center"/>
          </w:tcPr>
          <w:p>
            <w:pPr>
              <w:jc w:val="center"/>
              <w:rPr>
                <w:b/>
                <w:color w:val="000000"/>
                <w:sz w:val="18"/>
                <w:szCs w:val="18"/>
              </w:rPr>
            </w:pPr>
            <w:r>
              <w:rPr>
                <w:b/>
                <w:color w:val="000000"/>
                <w:sz w:val="18"/>
                <w:szCs w:val="18"/>
                <w:rtl w:val="0"/>
              </w:rPr>
              <w:t>M11</w:t>
            </w:r>
          </w:p>
        </w:tc>
        <w:tc>
          <w:tcPr>
            <w:vMerge w:val="restart"/>
            <w:shd w:val="clear" w:color="auto" w:fill="DBE5F1"/>
            <w:vAlign w:val="center"/>
          </w:tcPr>
          <w:p>
            <w:pPr>
              <w:jc w:val="center"/>
              <w:rPr>
                <w:b/>
                <w:color w:val="000000"/>
                <w:sz w:val="18"/>
                <w:szCs w:val="18"/>
              </w:rPr>
            </w:pPr>
            <w:r>
              <w:rPr>
                <w:b/>
                <w:color w:val="000000"/>
                <w:sz w:val="18"/>
                <w:szCs w:val="18"/>
                <w:rtl w:val="0"/>
              </w:rPr>
              <w:t>M12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43" w:hRule="atLeast"/>
          <w:jc w:val="center"/>
        </w:trPr>
        <w:tc>
          <w:tcPr>
            <w:vAlign w:val="center"/>
          </w:tcPr>
          <w:p>
            <w:pPr>
              <w:tabs>
                <w:tab w:val="left" w:pos="397"/>
              </w:tabs>
              <w:ind w:left="397" w:hanging="397"/>
              <w:jc w:val="center"/>
              <w:rPr>
                <w:b/>
                <w:color w:val="000000"/>
                <w:sz w:val="18"/>
                <w:szCs w:val="18"/>
              </w:rPr>
            </w:pPr>
            <w:r>
              <w:rPr>
                <w:b/>
                <w:color w:val="000000"/>
                <w:sz w:val="18"/>
                <w:szCs w:val="18"/>
                <w:rtl w:val="0"/>
              </w:rPr>
              <w:t>Ref.nr/</w:t>
            </w:r>
          </w:p>
          <w:p>
            <w:pPr>
              <w:tabs>
                <w:tab w:val="left" w:pos="397"/>
              </w:tabs>
              <w:ind w:left="397" w:hanging="397"/>
              <w:jc w:val="center"/>
              <w:rPr>
                <w:b/>
                <w:color w:val="000000"/>
                <w:sz w:val="18"/>
                <w:szCs w:val="18"/>
              </w:rPr>
            </w:pPr>
            <w:r>
              <w:rPr>
                <w:b/>
                <w:color w:val="000000"/>
                <w:sz w:val="18"/>
                <w:szCs w:val="18"/>
                <w:rtl w:val="0"/>
              </w:rPr>
              <w:t>Sub-ref</w:t>
            </w:r>
          </w:p>
          <w:p>
            <w:pPr>
              <w:tabs>
                <w:tab w:val="left" w:pos="397"/>
              </w:tabs>
              <w:ind w:left="397" w:hanging="397"/>
              <w:jc w:val="center"/>
              <w:rPr>
                <w:b/>
                <w:color w:val="000000"/>
                <w:sz w:val="18"/>
                <w:szCs w:val="18"/>
              </w:rPr>
            </w:pPr>
            <w:r>
              <w:rPr>
                <w:b/>
                <w:color w:val="000000"/>
                <w:sz w:val="18"/>
                <w:szCs w:val="18"/>
                <w:rtl w:val="0"/>
              </w:rPr>
              <w:t>nr</w:t>
            </w:r>
          </w:p>
        </w:tc>
        <w:tc>
          <w:tcPr>
            <w:vAlign w:val="center"/>
          </w:tcPr>
          <w:p>
            <w:pPr>
              <w:tabs>
                <w:tab w:val="left" w:pos="397"/>
              </w:tabs>
              <w:ind w:left="397" w:hanging="397"/>
              <w:jc w:val="center"/>
              <w:rPr>
                <w:b/>
                <w:color w:val="000000"/>
                <w:sz w:val="18"/>
                <w:szCs w:val="18"/>
              </w:rPr>
            </w:pPr>
            <w:r>
              <w:rPr>
                <w:b/>
                <w:color w:val="000000"/>
                <w:sz w:val="18"/>
                <w:szCs w:val="18"/>
                <w:rtl w:val="0"/>
              </w:rPr>
              <w:t>Title</w:t>
            </w: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bl>
    <w:p>
      <w:pPr>
        <w:jc w:val="center"/>
        <w:rPr>
          <w:b/>
        </w:rPr>
        <w:sectPr>
          <w:type w:val="continuous"/>
          <w:pgSz w:w="16840" w:h="11907" w:orient="landscape"/>
          <w:pgMar w:top="1134" w:right="902" w:bottom="1134" w:left="1259" w:header="0" w:footer="567" w:gutter="0"/>
          <w:cols w:space="720" w:num="1"/>
        </w:sectPr>
      </w:pPr>
    </w:p>
    <w:p>
      <w:pPr>
        <w:jc w:val="center"/>
        <w:rPr>
          <w:b/>
        </w:rPr>
      </w:pPr>
      <w:r>
        <w:rPr>
          <w:b/>
          <w:rtl w:val="0"/>
        </w:rPr>
        <w:t>WORKPLAN for project year 3</w:t>
      </w:r>
      <w:r>
        <w:rPr>
          <w:rFonts w:ascii="MS Gothic" w:hAnsi="MS Gothic" w:eastAsia="MS Gothic" w:cs="MS Gothic"/>
          <w:color w:val="FFFFFF"/>
          <w:rtl w:val="0"/>
        </w:rPr>
        <w:t>☐</w:t>
      </w:r>
    </w:p>
    <w:p>
      <w:pPr>
        <w:rPr>
          <w:b/>
        </w:rPr>
        <w:sectPr>
          <w:pgSz w:w="16840" w:h="11907" w:orient="landscape"/>
          <w:pgMar w:top="1134" w:right="902" w:bottom="1134" w:left="1259" w:header="0" w:footer="567" w:gutter="0"/>
          <w:cols w:space="720" w:num="1"/>
        </w:sect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bl>
      <w:tblPr>
        <w:tblStyle w:val="41"/>
        <w:tblW w:w="146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56" w:type="dxa"/>
          <w:bottom w:w="0" w:type="dxa"/>
          <w:right w:w="56" w:type="dxa"/>
        </w:tblCellMar>
      </w:tblPr>
      <w:tblGrid>
        <w:gridCol w:w="830"/>
        <w:gridCol w:w="4819"/>
        <w:gridCol w:w="953"/>
        <w:gridCol w:w="669"/>
        <w:gridCol w:w="670"/>
        <w:gridCol w:w="669"/>
        <w:gridCol w:w="670"/>
        <w:gridCol w:w="669"/>
        <w:gridCol w:w="670"/>
        <w:gridCol w:w="669"/>
        <w:gridCol w:w="670"/>
        <w:gridCol w:w="669"/>
        <w:gridCol w:w="670"/>
        <w:gridCol w:w="669"/>
        <w:gridCol w:w="6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43" w:hRule="atLeast"/>
          <w:jc w:val="center"/>
        </w:trPr>
        <w:tc>
          <w:tcPr>
            <w:gridSpan w:val="2"/>
            <w:shd w:val="clear" w:color="auto" w:fill="DBE5F1"/>
            <w:vAlign w:val="center"/>
          </w:tcPr>
          <w:p>
            <w:pPr>
              <w:jc w:val="center"/>
              <w:rPr>
                <w:b/>
                <w:color w:val="000000"/>
                <w:sz w:val="18"/>
                <w:szCs w:val="18"/>
              </w:rPr>
            </w:pPr>
            <w:r>
              <w:rPr>
                <w:b/>
                <w:color w:val="000000"/>
                <w:sz w:val="18"/>
                <w:szCs w:val="18"/>
                <w:rtl w:val="0"/>
              </w:rPr>
              <w:t>Activities</w:t>
            </w:r>
          </w:p>
        </w:tc>
        <w:tc>
          <w:tcPr>
            <w:vMerge w:val="restart"/>
            <w:shd w:val="clear" w:color="auto" w:fill="DBE5F1"/>
            <w:vAlign w:val="center"/>
          </w:tcPr>
          <w:p>
            <w:pPr>
              <w:jc w:val="center"/>
              <w:rPr>
                <w:b/>
                <w:color w:val="000000"/>
                <w:sz w:val="18"/>
                <w:szCs w:val="18"/>
              </w:rPr>
            </w:pPr>
            <w:r>
              <w:rPr>
                <w:b/>
                <w:color w:val="000000"/>
                <w:sz w:val="18"/>
                <w:szCs w:val="18"/>
                <w:rtl w:val="0"/>
              </w:rPr>
              <w:t>Total duration</w:t>
            </w:r>
          </w:p>
          <w:p>
            <w:pPr>
              <w:jc w:val="center"/>
              <w:rPr>
                <w:b/>
                <w:color w:val="000000"/>
                <w:sz w:val="18"/>
                <w:szCs w:val="18"/>
              </w:rPr>
            </w:pPr>
            <w:r>
              <w:rPr>
                <w:b/>
                <w:color w:val="000000"/>
                <w:sz w:val="18"/>
                <w:szCs w:val="18"/>
                <w:rtl w:val="0"/>
              </w:rPr>
              <w:t>(number of weeks)</w:t>
            </w:r>
          </w:p>
        </w:tc>
        <w:tc>
          <w:tcPr>
            <w:vMerge w:val="restart"/>
            <w:shd w:val="clear" w:color="auto" w:fill="DBE5F1"/>
            <w:vAlign w:val="center"/>
          </w:tcPr>
          <w:p>
            <w:pPr>
              <w:jc w:val="center"/>
              <w:rPr>
                <w:b/>
                <w:color w:val="000000"/>
                <w:sz w:val="18"/>
                <w:szCs w:val="18"/>
              </w:rPr>
            </w:pPr>
            <w:r>
              <w:rPr>
                <w:b/>
                <w:color w:val="000000"/>
                <w:sz w:val="18"/>
                <w:szCs w:val="18"/>
                <w:rtl w:val="0"/>
              </w:rPr>
              <w:t>M1</w:t>
            </w:r>
          </w:p>
        </w:tc>
        <w:tc>
          <w:tcPr>
            <w:vMerge w:val="restart"/>
            <w:shd w:val="clear" w:color="auto" w:fill="DBE5F1"/>
            <w:vAlign w:val="center"/>
          </w:tcPr>
          <w:p>
            <w:pPr>
              <w:jc w:val="center"/>
              <w:rPr>
                <w:b/>
                <w:color w:val="000000"/>
                <w:sz w:val="18"/>
                <w:szCs w:val="18"/>
              </w:rPr>
            </w:pPr>
            <w:r>
              <w:rPr>
                <w:b/>
                <w:color w:val="000000"/>
                <w:sz w:val="18"/>
                <w:szCs w:val="18"/>
                <w:rtl w:val="0"/>
              </w:rPr>
              <w:t>M2</w:t>
            </w:r>
          </w:p>
        </w:tc>
        <w:tc>
          <w:tcPr>
            <w:vMerge w:val="restart"/>
            <w:shd w:val="clear" w:color="auto" w:fill="DBE5F1"/>
            <w:vAlign w:val="center"/>
          </w:tcPr>
          <w:p>
            <w:pPr>
              <w:jc w:val="center"/>
              <w:rPr>
                <w:b/>
                <w:color w:val="000000"/>
                <w:sz w:val="18"/>
                <w:szCs w:val="18"/>
              </w:rPr>
            </w:pPr>
            <w:r>
              <w:rPr>
                <w:b/>
                <w:color w:val="000000"/>
                <w:sz w:val="18"/>
                <w:szCs w:val="18"/>
                <w:rtl w:val="0"/>
              </w:rPr>
              <w:t>M3</w:t>
            </w:r>
          </w:p>
        </w:tc>
        <w:tc>
          <w:tcPr>
            <w:vMerge w:val="restart"/>
            <w:shd w:val="clear" w:color="auto" w:fill="DBE5F1"/>
            <w:vAlign w:val="center"/>
          </w:tcPr>
          <w:p>
            <w:pPr>
              <w:jc w:val="center"/>
              <w:rPr>
                <w:b/>
                <w:color w:val="000000"/>
                <w:sz w:val="18"/>
                <w:szCs w:val="18"/>
              </w:rPr>
            </w:pPr>
            <w:r>
              <w:rPr>
                <w:b/>
                <w:color w:val="000000"/>
                <w:sz w:val="18"/>
                <w:szCs w:val="18"/>
                <w:rtl w:val="0"/>
              </w:rPr>
              <w:t>M4</w:t>
            </w:r>
          </w:p>
        </w:tc>
        <w:tc>
          <w:tcPr>
            <w:vMerge w:val="restart"/>
            <w:shd w:val="clear" w:color="auto" w:fill="DBE5F1"/>
            <w:vAlign w:val="center"/>
          </w:tcPr>
          <w:p>
            <w:pPr>
              <w:jc w:val="center"/>
              <w:rPr>
                <w:b/>
                <w:color w:val="000000"/>
                <w:sz w:val="18"/>
                <w:szCs w:val="18"/>
              </w:rPr>
            </w:pPr>
            <w:r>
              <w:rPr>
                <w:b/>
                <w:color w:val="000000"/>
                <w:sz w:val="18"/>
                <w:szCs w:val="18"/>
                <w:rtl w:val="0"/>
              </w:rPr>
              <w:t>M5</w:t>
            </w:r>
          </w:p>
        </w:tc>
        <w:tc>
          <w:tcPr>
            <w:vMerge w:val="restart"/>
            <w:shd w:val="clear" w:color="auto" w:fill="DBE5F1"/>
            <w:vAlign w:val="center"/>
          </w:tcPr>
          <w:p>
            <w:pPr>
              <w:jc w:val="center"/>
              <w:rPr>
                <w:b/>
                <w:color w:val="000000"/>
                <w:sz w:val="18"/>
                <w:szCs w:val="18"/>
              </w:rPr>
            </w:pPr>
            <w:r>
              <w:rPr>
                <w:b/>
                <w:color w:val="000000"/>
                <w:sz w:val="18"/>
                <w:szCs w:val="18"/>
                <w:rtl w:val="0"/>
              </w:rPr>
              <w:t>M6</w:t>
            </w:r>
          </w:p>
        </w:tc>
        <w:tc>
          <w:tcPr>
            <w:vMerge w:val="restart"/>
            <w:shd w:val="clear" w:color="auto" w:fill="DBE5F1"/>
            <w:vAlign w:val="center"/>
          </w:tcPr>
          <w:p>
            <w:pPr>
              <w:jc w:val="center"/>
              <w:rPr>
                <w:b/>
                <w:color w:val="000000"/>
                <w:sz w:val="18"/>
                <w:szCs w:val="18"/>
              </w:rPr>
            </w:pPr>
            <w:r>
              <w:rPr>
                <w:b/>
                <w:color w:val="000000"/>
                <w:sz w:val="18"/>
                <w:szCs w:val="18"/>
                <w:rtl w:val="0"/>
              </w:rPr>
              <w:t>M7</w:t>
            </w:r>
          </w:p>
        </w:tc>
        <w:tc>
          <w:tcPr>
            <w:vMerge w:val="restart"/>
            <w:shd w:val="clear" w:color="auto" w:fill="DBE5F1"/>
            <w:vAlign w:val="center"/>
          </w:tcPr>
          <w:p>
            <w:pPr>
              <w:jc w:val="center"/>
              <w:rPr>
                <w:b/>
                <w:color w:val="000000"/>
                <w:sz w:val="18"/>
                <w:szCs w:val="18"/>
              </w:rPr>
            </w:pPr>
            <w:r>
              <w:rPr>
                <w:b/>
                <w:color w:val="000000"/>
                <w:sz w:val="18"/>
                <w:szCs w:val="18"/>
                <w:rtl w:val="0"/>
              </w:rPr>
              <w:t>M8</w:t>
            </w:r>
          </w:p>
        </w:tc>
        <w:tc>
          <w:tcPr>
            <w:vMerge w:val="restart"/>
            <w:shd w:val="clear" w:color="auto" w:fill="DBE5F1"/>
            <w:vAlign w:val="center"/>
          </w:tcPr>
          <w:p>
            <w:pPr>
              <w:jc w:val="center"/>
              <w:rPr>
                <w:b/>
                <w:color w:val="000000"/>
                <w:sz w:val="18"/>
                <w:szCs w:val="18"/>
              </w:rPr>
            </w:pPr>
            <w:r>
              <w:rPr>
                <w:b/>
                <w:color w:val="000000"/>
                <w:sz w:val="18"/>
                <w:szCs w:val="18"/>
                <w:rtl w:val="0"/>
              </w:rPr>
              <w:t>M9</w:t>
            </w:r>
          </w:p>
        </w:tc>
        <w:tc>
          <w:tcPr>
            <w:vMerge w:val="restart"/>
            <w:shd w:val="clear" w:color="auto" w:fill="DBE5F1"/>
            <w:vAlign w:val="center"/>
          </w:tcPr>
          <w:p>
            <w:pPr>
              <w:jc w:val="center"/>
              <w:rPr>
                <w:b/>
                <w:color w:val="000000"/>
                <w:sz w:val="18"/>
                <w:szCs w:val="18"/>
              </w:rPr>
            </w:pPr>
            <w:r>
              <w:rPr>
                <w:b/>
                <w:color w:val="000000"/>
                <w:sz w:val="18"/>
                <w:szCs w:val="18"/>
                <w:rtl w:val="0"/>
              </w:rPr>
              <w:t>M10</w:t>
            </w:r>
          </w:p>
        </w:tc>
        <w:tc>
          <w:tcPr>
            <w:vMerge w:val="restart"/>
            <w:shd w:val="clear" w:color="auto" w:fill="DBE5F1"/>
            <w:vAlign w:val="center"/>
          </w:tcPr>
          <w:p>
            <w:pPr>
              <w:jc w:val="center"/>
              <w:rPr>
                <w:b/>
                <w:color w:val="000000"/>
                <w:sz w:val="18"/>
                <w:szCs w:val="18"/>
              </w:rPr>
            </w:pPr>
            <w:r>
              <w:rPr>
                <w:b/>
                <w:color w:val="000000"/>
                <w:sz w:val="18"/>
                <w:szCs w:val="18"/>
                <w:rtl w:val="0"/>
              </w:rPr>
              <w:t>M11</w:t>
            </w:r>
          </w:p>
        </w:tc>
        <w:tc>
          <w:tcPr>
            <w:vMerge w:val="restart"/>
            <w:shd w:val="clear" w:color="auto" w:fill="DBE5F1"/>
            <w:vAlign w:val="center"/>
          </w:tcPr>
          <w:p>
            <w:pPr>
              <w:jc w:val="center"/>
              <w:rPr>
                <w:b/>
                <w:color w:val="000000"/>
                <w:sz w:val="18"/>
                <w:szCs w:val="18"/>
              </w:rPr>
            </w:pPr>
            <w:r>
              <w:rPr>
                <w:b/>
                <w:color w:val="000000"/>
                <w:sz w:val="18"/>
                <w:szCs w:val="18"/>
                <w:rtl w:val="0"/>
              </w:rPr>
              <w:t>M12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243" w:hRule="atLeast"/>
          <w:jc w:val="center"/>
        </w:trPr>
        <w:tc>
          <w:tcPr>
            <w:vAlign w:val="center"/>
          </w:tcPr>
          <w:p>
            <w:pPr>
              <w:tabs>
                <w:tab w:val="left" w:pos="397"/>
              </w:tabs>
              <w:ind w:left="397" w:hanging="397"/>
              <w:jc w:val="center"/>
              <w:rPr>
                <w:b/>
                <w:color w:val="000000"/>
                <w:sz w:val="18"/>
                <w:szCs w:val="18"/>
              </w:rPr>
            </w:pPr>
            <w:r>
              <w:rPr>
                <w:b/>
                <w:color w:val="000000"/>
                <w:sz w:val="18"/>
                <w:szCs w:val="18"/>
                <w:rtl w:val="0"/>
              </w:rPr>
              <w:t>Ref.nr/</w:t>
            </w:r>
          </w:p>
          <w:p>
            <w:pPr>
              <w:tabs>
                <w:tab w:val="left" w:pos="397"/>
              </w:tabs>
              <w:ind w:left="397" w:hanging="397"/>
              <w:jc w:val="center"/>
              <w:rPr>
                <w:b/>
                <w:color w:val="000000"/>
                <w:sz w:val="18"/>
                <w:szCs w:val="18"/>
              </w:rPr>
            </w:pPr>
            <w:r>
              <w:rPr>
                <w:b/>
                <w:color w:val="000000"/>
                <w:sz w:val="18"/>
                <w:szCs w:val="18"/>
                <w:rtl w:val="0"/>
              </w:rPr>
              <w:t>Sub-ref</w:t>
            </w:r>
          </w:p>
          <w:p>
            <w:pPr>
              <w:tabs>
                <w:tab w:val="left" w:pos="397"/>
              </w:tabs>
              <w:ind w:left="397" w:hanging="397"/>
              <w:jc w:val="center"/>
              <w:rPr>
                <w:b/>
                <w:color w:val="000000"/>
                <w:sz w:val="18"/>
                <w:szCs w:val="18"/>
              </w:rPr>
            </w:pPr>
            <w:r>
              <w:rPr>
                <w:b/>
                <w:color w:val="000000"/>
                <w:sz w:val="18"/>
                <w:szCs w:val="18"/>
                <w:rtl w:val="0"/>
              </w:rPr>
              <w:t>nr</w:t>
            </w:r>
          </w:p>
        </w:tc>
        <w:tc>
          <w:tcPr>
            <w:vAlign w:val="center"/>
          </w:tcPr>
          <w:p>
            <w:pPr>
              <w:tabs>
                <w:tab w:val="left" w:pos="397"/>
              </w:tabs>
              <w:ind w:left="397" w:hanging="397"/>
              <w:jc w:val="center"/>
              <w:rPr>
                <w:b/>
                <w:color w:val="000000"/>
                <w:sz w:val="18"/>
                <w:szCs w:val="18"/>
              </w:rPr>
            </w:pPr>
            <w:r>
              <w:rPr>
                <w:b/>
                <w:color w:val="000000"/>
                <w:sz w:val="18"/>
                <w:szCs w:val="18"/>
                <w:rtl w:val="0"/>
              </w:rPr>
              <w:t>Title</w:t>
            </w: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c>
          <w:tcPr>
            <w:vMerge w:val="continue"/>
            <w:shd w:val="clear" w:color="auto" w:fill="DBE5F1"/>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6" w:type="dxa"/>
            <w:bottom w:w="0" w:type="dxa"/>
            <w:right w:w="56" w:type="dxa"/>
          </w:tblCellMar>
        </w:tblPrEx>
        <w:trPr>
          <w:cantSplit/>
          <w:trHeight w:val="289" w:hRule="atLeast"/>
          <w:jc w:val="center"/>
        </w:trPr>
        <w:tc>
          <w:tcPr>
            <w:vAlign w:val="center"/>
          </w:tcPr>
          <w:p>
            <w:pPr>
              <w:tabs>
                <w:tab w:val="left" w:pos="397"/>
              </w:tabs>
              <w:ind w:left="397" w:hanging="397"/>
              <w:jc w:val="center"/>
              <w:rPr>
                <w:color w:val="000000"/>
              </w:rPr>
            </w:pPr>
          </w:p>
        </w:tc>
        <w:tc>
          <w:tcPr>
            <w:vAlign w:val="center"/>
          </w:tcPr>
          <w:p>
            <w:pPr>
              <w:tabs>
                <w:tab w:val="left" w:pos="397"/>
              </w:tabs>
              <w:ind w:left="397" w:hanging="397"/>
              <w:rPr>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c>
          <w:tcPr>
            <w:vAlign w:val="center"/>
          </w:tcPr>
          <w:p>
            <w:pPr>
              <w:jc w:val="center"/>
              <w:rPr>
                <w:b/>
                <w:color w:val="000000"/>
              </w:rPr>
            </w:pPr>
          </w:p>
        </w:tc>
      </w:tr>
    </w:tbl>
    <w:p>
      <w:pPr>
        <w:sectPr>
          <w:type w:val="continuous"/>
          <w:pgSz w:w="16840" w:h="11907" w:orient="landscape"/>
          <w:pgMar w:top="1134" w:right="902" w:bottom="1134" w:left="1259" w:header="0" w:footer="567" w:gutter="0"/>
          <w:cols w:space="720" w:num="1"/>
        </w:sectPr>
      </w:pPr>
    </w:p>
    <w:p>
      <w:pPr>
        <w:rPr>
          <w:b/>
          <w:i/>
        </w:rPr>
      </w:pPr>
      <w:r>
        <w:rPr>
          <w:b/>
          <w:i/>
          <w:rtl w:val="0"/>
        </w:rPr>
        <w:t>Please complete the information on each work package for your project</w:t>
      </w:r>
    </w:p>
    <w:p>
      <w:pPr>
        <w:rPr>
          <w:b/>
          <w:i/>
        </w:rPr>
      </w:pPr>
    </w:p>
    <w:p>
      <w:pPr>
        <w:pStyle w:val="2"/>
        <w:shd w:val="clear" w:fill="333399"/>
        <w:spacing w:before="0" w:after="0"/>
        <w:jc w:val="center"/>
        <w:rPr>
          <w:rFonts w:ascii="Calibri" w:hAnsi="Calibri" w:eastAsia="Calibri" w:cs="Calibri"/>
          <w:sz w:val="32"/>
          <w:szCs w:val="32"/>
        </w:rPr>
      </w:pPr>
      <w:r>
        <w:rPr>
          <w:rFonts w:ascii="Calibri" w:hAnsi="Calibri" w:eastAsia="Calibri" w:cs="Calibri"/>
          <w:sz w:val="32"/>
          <w:szCs w:val="32"/>
          <w:rtl w:val="0"/>
        </w:rPr>
        <w:t>E.6 Work packages</w:t>
      </w:r>
    </w:p>
    <w:p>
      <w:pPr>
        <w:jc w:val="both"/>
        <w:rPr>
          <w:b/>
        </w:rPr>
      </w:pPr>
    </w:p>
    <w:p>
      <w:pPr>
        <w:tabs>
          <w:tab w:val="left" w:pos="3649"/>
          <w:tab w:val="left" w:pos="5349"/>
          <w:tab w:val="left" w:pos="7992"/>
          <w:tab w:val="left" w:pos="9639"/>
          <w:tab w:val="left" w:pos="10778"/>
        </w:tabs>
        <w:jc w:val="both"/>
        <w:rPr>
          <w:i/>
        </w:rPr>
      </w:pPr>
      <w:r>
        <w:rPr>
          <w:i/>
          <w:rtl w:val="0"/>
        </w:rPr>
        <w:t>Please enter the different project activities you intend to carry out in your project. Make sure that the information in this section is consistent with the project Logical Framework Matrix.</w:t>
      </w:r>
    </w:p>
    <w:p>
      <w:pPr>
        <w:jc w:val="both"/>
        <w:rPr>
          <w:b/>
        </w:rPr>
        <w:sectPr>
          <w:pgSz w:w="11907" w:h="16840"/>
          <w:pgMar w:top="1259" w:right="1134" w:bottom="902" w:left="1134" w:header="0" w:footer="567" w:gutter="0"/>
          <w:cols w:space="720" w:num="1"/>
        </w:sectPr>
      </w:pPr>
      <w:bookmarkStart w:id="2" w:name="_1fob9te" w:colFirst="0" w:colLast="0"/>
      <w:bookmarkEnd w:id="2"/>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bl>
      <w:tblPr>
        <w:tblStyle w:val="42"/>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2393"/>
        <w:gridCol w:w="2394"/>
        <w:gridCol w:w="457"/>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Work package type and ref.nr </w:t>
            </w:r>
            <w:r>
              <w:rPr>
                <w:rFonts w:ascii="MS Gothic" w:hAnsi="MS Gothic" w:eastAsia="MS Gothic" w:cs="MS Gothic"/>
                <w:color w:val="FFFFFF"/>
                <w:sz w:val="20"/>
                <w:szCs w:val="20"/>
                <w:rtl w:val="0"/>
              </w:rPr>
              <w:t>☒</w:t>
            </w:r>
          </w:p>
        </w:tc>
        <w:tc>
          <w:tcPr>
            <w:gridSpan w:val="3"/>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PREPARATION</w:t>
            </w:r>
          </w:p>
        </w:tc>
        <w:tc>
          <w:tcPr>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Title</w:t>
            </w:r>
          </w:p>
        </w:tc>
        <w:tc>
          <w:tcPr>
            <w:gridSpan w:val="4"/>
            <w:vAlign w:val="center"/>
          </w:tcPr>
          <w:p>
            <w:pPr>
              <w:spacing w:before="240" w:after="240" w:line="240" w:lineRule="auto"/>
              <w:rPr>
                <w:rFonts w:ascii="Times New Roman" w:hAnsi="Times New Roman" w:eastAsia="Times New Roman" w:cs="Times New Roman"/>
                <w:b/>
                <w:color w:val="0000FF"/>
                <w:sz w:val="24"/>
                <w:szCs w:val="24"/>
              </w:rPr>
            </w:pPr>
            <w:r>
              <w:rPr>
                <w:rFonts w:ascii="Times New Roman" w:hAnsi="Times New Roman" w:eastAsia="Times New Roman" w:cs="Times New Roman"/>
                <w:b/>
                <w:color w:val="0000FF"/>
                <w:sz w:val="24"/>
                <w:szCs w:val="24"/>
                <w:rtl w:val="0"/>
              </w:rPr>
              <w:t>Osavremenjivanje trenutnih kurikulum PI I SI u nacionalnim partmerskim institucijama</w:t>
            </w:r>
          </w:p>
          <w:p>
            <w:pPr>
              <w:spacing w:after="0" w:line="240" w:lineRule="auto"/>
              <w:rPr>
                <w:rFonts w:ascii="Times New Roman" w:hAnsi="Times New Roman" w:eastAsia="Times New Roman" w:cs="Times New Roman"/>
                <w:b/>
                <w:sz w:val="24"/>
                <w:szCs w:val="24"/>
              </w:rPr>
            </w:pPr>
          </w:p>
          <w:p>
            <w:pPr>
              <w:spacing w:after="0" w:line="240" w:lineRule="auto"/>
              <w:rPr>
                <w:rFonts w:ascii="Times New Roman" w:hAnsi="Times New Roman" w:eastAsia="Times New Roman" w:cs="Times New Roman"/>
                <w:b/>
                <w:color w:val="002060"/>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Related assumptions and risks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Description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Tasks</w:t>
            </w:r>
          </w:p>
        </w:tc>
        <w:tc>
          <w:tcPr>
            <w:gridSpan w:val="4"/>
            <w:vAlign w:val="center"/>
          </w:tcPr>
          <w:p>
            <w:pPr>
              <w:widowControl w:val="0"/>
              <w:tabs>
                <w:tab w:val="left" w:pos="228"/>
              </w:tabs>
              <w:spacing w:after="0" w:line="240" w:lineRule="auto"/>
              <w:ind w:left="86" w:firstLine="0"/>
              <w:rPr>
                <w:rFonts w:ascii="Times New Roman" w:hAnsi="Times New Roman" w:eastAsia="Times New Roman" w:cs="Times New Roman"/>
                <w:b/>
                <w:color w:val="0000FF"/>
                <w:sz w:val="24"/>
                <w:szCs w:val="24"/>
              </w:rPr>
            </w:pPr>
            <w:r>
              <w:rPr>
                <w:rFonts w:ascii="Times New Roman" w:hAnsi="Times New Roman" w:eastAsia="Times New Roman" w:cs="Times New Roman"/>
                <w:b/>
                <w:color w:val="0000FF"/>
                <w:sz w:val="24"/>
                <w:szCs w:val="24"/>
                <w:rtl w:val="0"/>
              </w:rPr>
              <w:t>3.1 Analiza trenutnog stanja</w:t>
            </w:r>
          </w:p>
          <w:p>
            <w:pPr>
              <w:widowControl w:val="0"/>
              <w:tabs>
                <w:tab w:val="left" w:pos="228"/>
              </w:tabs>
              <w:spacing w:after="0" w:line="240" w:lineRule="auto"/>
              <w:ind w:left="86" w:firstLine="0"/>
              <w:rPr>
                <w:rFonts w:ascii="Times New Roman" w:hAnsi="Times New Roman" w:eastAsia="Times New Roman" w:cs="Times New Roman"/>
                <w:b/>
                <w:color w:val="0000FF"/>
                <w:sz w:val="24"/>
                <w:szCs w:val="24"/>
              </w:rPr>
            </w:pPr>
            <w:r>
              <w:rPr>
                <w:rFonts w:ascii="Times New Roman" w:hAnsi="Times New Roman" w:eastAsia="Times New Roman" w:cs="Times New Roman"/>
                <w:b/>
                <w:color w:val="0000FF"/>
                <w:sz w:val="24"/>
                <w:szCs w:val="24"/>
                <w:rtl w:val="0"/>
              </w:rPr>
              <w:t>3.2 Razvoj novih curriculuma</w:t>
            </w:r>
          </w:p>
          <w:p>
            <w:pPr>
              <w:widowControl w:val="0"/>
              <w:tabs>
                <w:tab w:val="left" w:pos="228"/>
              </w:tabs>
              <w:spacing w:after="0" w:line="240" w:lineRule="auto"/>
              <w:ind w:left="86" w:firstLine="0"/>
              <w:rPr>
                <w:rFonts w:ascii="Times New Roman" w:hAnsi="Times New Roman" w:eastAsia="Times New Roman" w:cs="Times New Roman"/>
                <w:b/>
                <w:color w:val="0000FF"/>
                <w:sz w:val="24"/>
                <w:szCs w:val="24"/>
              </w:rPr>
            </w:pPr>
            <w:r>
              <w:rPr>
                <w:rFonts w:ascii="Times New Roman" w:hAnsi="Times New Roman" w:eastAsia="Times New Roman" w:cs="Times New Roman"/>
                <w:b/>
                <w:color w:val="0000FF"/>
                <w:sz w:val="24"/>
                <w:szCs w:val="24"/>
                <w:rtl w:val="0"/>
              </w:rPr>
              <w:t>3.3 Osavremenjivanje kurikuluma AI i mačinsko programiranje</w:t>
            </w:r>
          </w:p>
          <w:p>
            <w:pPr>
              <w:widowControl w:val="0"/>
              <w:tabs>
                <w:tab w:val="left" w:pos="228"/>
              </w:tabs>
              <w:spacing w:after="0" w:line="240" w:lineRule="auto"/>
              <w:ind w:left="86" w:firstLine="0"/>
              <w:rPr>
                <w:rFonts w:ascii="Times New Roman" w:hAnsi="Times New Roman" w:eastAsia="Times New Roman" w:cs="Times New Roman"/>
                <w:b/>
                <w:color w:val="0000FF"/>
                <w:sz w:val="24"/>
                <w:szCs w:val="24"/>
              </w:rPr>
            </w:pPr>
            <w:r>
              <w:rPr>
                <w:rFonts w:ascii="Times New Roman" w:hAnsi="Times New Roman" w:eastAsia="Times New Roman" w:cs="Times New Roman"/>
                <w:b/>
                <w:color w:val="0000FF"/>
                <w:sz w:val="24"/>
                <w:szCs w:val="24"/>
                <w:rtl w:val="0"/>
              </w:rPr>
              <w:t xml:space="preserve">3.4 Osavremenjivanje kurikuluma </w:t>
            </w:r>
          </w:p>
          <w:p>
            <w:pPr>
              <w:widowControl w:val="0"/>
              <w:tabs>
                <w:tab w:val="left" w:pos="228"/>
              </w:tabs>
              <w:spacing w:after="0" w:line="240" w:lineRule="auto"/>
              <w:ind w:left="86" w:firstLine="0"/>
              <w:rPr>
                <w:rFonts w:ascii="Times New Roman" w:hAnsi="Times New Roman" w:eastAsia="Times New Roman" w:cs="Times New Roman"/>
                <w:b/>
                <w:color w:val="0000FF"/>
                <w:sz w:val="24"/>
                <w:szCs w:val="24"/>
              </w:rPr>
            </w:pPr>
          </w:p>
          <w:p>
            <w:pPr>
              <w:widowControl w:val="0"/>
              <w:tabs>
                <w:tab w:val="left" w:pos="228"/>
              </w:tabs>
              <w:spacing w:after="0" w:line="240" w:lineRule="auto"/>
              <w:ind w:left="86" w:firstLine="0"/>
              <w:rPr>
                <w:rFonts w:ascii="Times New Roman" w:hAnsi="Times New Roman" w:eastAsia="Times New Roman" w:cs="Times New Roman"/>
                <w:b/>
                <w:color w:val="0000FF"/>
                <w:sz w:val="24"/>
                <w:szCs w:val="24"/>
              </w:rPr>
            </w:pPr>
          </w:p>
          <w:p>
            <w:pPr>
              <w:widowControl w:val="0"/>
              <w:tabs>
                <w:tab w:val="left" w:pos="228"/>
              </w:tabs>
              <w:spacing w:after="0" w:line="240" w:lineRule="auto"/>
              <w:ind w:left="86" w:firstLine="0"/>
              <w:rPr>
                <w:rFonts w:ascii="Times New Roman" w:hAnsi="Times New Roman" w:eastAsia="Times New Roman" w:cs="Times New Roman"/>
                <w:b/>
                <w:color w:val="002060"/>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Estimated Start Date (dd-mm-yyyy)</w:t>
            </w:r>
          </w:p>
        </w:tc>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b/>
                <w:sz w:val="20"/>
                <w:szCs w:val="20"/>
                <w:rtl w:val="0"/>
              </w:rPr>
              <w:t>Estimated End Date (dd-mm-yyyy)</w:t>
            </w:r>
          </w:p>
        </w:tc>
        <w:tc>
          <w:tcPr>
            <w:gridSpan w:val="2"/>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Lead Organisation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Participating Organisation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Costs</w:t>
            </w:r>
          </w:p>
          <w:p>
            <w:pPr>
              <w:spacing w:after="0" w:line="240" w:lineRule="auto"/>
              <w:rPr>
                <w:rFonts w:ascii="Calibri" w:hAnsi="Calibri" w:eastAsia="Calibri" w:cs="Calibri"/>
                <w:sz w:val="20"/>
                <w:szCs w:val="20"/>
              </w:rPr>
            </w:pPr>
            <w:r>
              <w:rPr>
                <w:rFonts w:ascii="Calibri" w:hAnsi="Calibri" w:eastAsia="Calibri" w:cs="Calibri"/>
                <w:i/>
                <w:sz w:val="20"/>
                <w:szCs w:val="20"/>
                <w:rtl w:val="0"/>
              </w:rPr>
              <w:t>Please explain the necessary costs for this WP: What travels are necessary? If equipment is requested, explain why it is required. If subcontracting is necessary, explain why the task cannot be performed by the partner.</w:t>
            </w:r>
          </w:p>
        </w:tc>
        <w:tc>
          <w:tcPr>
            <w:gridSpan w:val="4"/>
          </w:tcPr>
          <w:p>
            <w:pPr>
              <w:spacing w:after="0" w:line="240" w:lineRule="auto"/>
              <w:rPr>
                <w:rFonts w:ascii="Calibri" w:hAnsi="Calibri" w:eastAsia="Calibri" w:cs="Calibri"/>
                <w:sz w:val="20"/>
                <w:szCs w:val="20"/>
              </w:rPr>
            </w:pPr>
          </w:p>
        </w:tc>
      </w:tr>
    </w:tbl>
    <w:p>
      <w:pPr>
        <w:rPr>
          <w:b/>
        </w:rPr>
      </w:pPr>
    </w:p>
    <w:p>
      <w:pPr>
        <w:rPr>
          <w:b/>
          <w:sz w:val="24"/>
          <w:szCs w:val="24"/>
        </w:rPr>
      </w:pPr>
      <w:r>
        <w:rPr>
          <w:b/>
          <w:sz w:val="24"/>
          <w:szCs w:val="24"/>
          <w:rtl w:val="0"/>
        </w:rPr>
        <w:t>Deliverables/results/outcomes</w:t>
      </w:r>
    </w:p>
    <w:p>
      <w:pPr>
        <w:rPr>
          <w:b/>
        </w:rPr>
      </w:pPr>
    </w:p>
    <w:tbl>
      <w:tblPr>
        <w:tblStyle w:val="43"/>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Expected Deliverable/Results/</w:t>
            </w:r>
          </w:p>
          <w:p>
            <w:pPr>
              <w:spacing w:after="0" w:line="240" w:lineRule="auto"/>
              <w:rPr>
                <w:rFonts w:ascii="Calibri" w:hAnsi="Calibri" w:eastAsia="Calibri" w:cs="Calibri"/>
                <w:sz w:val="20"/>
                <w:szCs w:val="20"/>
              </w:rPr>
            </w:pPr>
            <w:r>
              <w:rPr>
                <w:rFonts w:ascii="Calibri" w:hAnsi="Calibri" w:eastAsia="Calibri" w:cs="Calibri"/>
                <w:b/>
                <w:sz w:val="20"/>
                <w:szCs w:val="20"/>
                <w:rtl w:val="0"/>
              </w:rPr>
              <w:t>Outcomes</w:t>
            </w: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Work Package and Outcome ref.nr</w:t>
            </w:r>
          </w:p>
        </w:tc>
        <w:tc>
          <w:tcPr>
            <w:gridSpan w:val="4"/>
            <w:vAlign w:val="center"/>
          </w:tcPr>
          <w:p>
            <w:pPr>
              <w:spacing w:after="0" w:line="240" w:lineRule="auto"/>
              <w:ind w:left="5040" w:hanging="186"/>
              <w:rPr>
                <w:rFonts w:ascii="Calibri" w:hAnsi="Calibri" w:eastAsia="Calibri" w:cs="Calibri"/>
                <w:b/>
                <w:sz w:val="24"/>
                <w:szCs w:val="24"/>
              </w:rPr>
            </w:pPr>
            <w:r>
              <w:rPr>
                <w:rFonts w:ascii="Calibri" w:hAnsi="Calibri" w:eastAsia="Calibri" w:cs="Calibri"/>
                <w:b/>
                <w:sz w:val="24"/>
                <w:szCs w:val="24"/>
                <w:rtl w:val="0"/>
              </w:rPr>
              <w:t>3.1.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4"/>
                <w:szCs w:val="24"/>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Title</w:t>
            </w:r>
          </w:p>
        </w:tc>
        <w:tc>
          <w:tcPr>
            <w:gridSpan w:val="4"/>
            <w:vAlign w:val="center"/>
          </w:tcPr>
          <w:p>
            <w:pPr>
              <w:widowControl w:val="0"/>
              <w:tabs>
                <w:tab w:val="left" w:pos="228"/>
              </w:tabs>
              <w:spacing w:after="0" w:line="240" w:lineRule="auto"/>
              <w:ind w:left="86" w:firstLine="0"/>
              <w:rPr>
                <w:rFonts w:ascii="Calibri" w:hAnsi="Calibri" w:eastAsia="Calibri" w:cs="Calibri"/>
                <w:sz w:val="16"/>
                <w:szCs w:val="16"/>
              </w:rPr>
            </w:pPr>
            <w:r>
              <w:rPr>
                <w:rFonts w:ascii="Times New Roman" w:hAnsi="Times New Roman" w:eastAsia="Times New Roman" w:cs="Times New Roman"/>
                <w:b/>
                <w:color w:val="0000FF"/>
                <w:sz w:val="20"/>
                <w:szCs w:val="20"/>
                <w:rtl w:val="0"/>
              </w:rPr>
              <w:t>Analiza trenutnog stanja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Type</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Teaching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Learning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Training material</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Event</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Report </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Service/Product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Description </w:t>
            </w:r>
          </w:p>
        </w:tc>
        <w:tc>
          <w:tcPr>
            <w:gridSpan w:val="4"/>
            <w:vAlign w:val="center"/>
          </w:tcPr>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3.111.To effectively analyze the current state through focus groups and interviews, begin by clearly defining the objectives of the research. Develop open-ended questions that will help uncover detailed insights into the current usage of IT technologies, satisfaction with existing curricula, and identification of educational gaps. Select a diverse group of participants from among students, faculty, administrative staff, and external partners to ensure a broad range of perspectives.</w:t>
            </w:r>
          </w:p>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3.1.1.2.Assign skilled moderators and interviewers to conduct the sessions, ensuring that discussions stay focused and all participants have the opportunity to voice their opinions. Record the sessions with participants' consent for accuracy, and take detailed notes to capture non-verbal cues and dynamics.</w:t>
            </w:r>
          </w:p>
          <w:p>
            <w:pPr>
              <w:spacing w:before="240" w:after="240" w:line="240" w:lineRule="auto"/>
              <w:rPr>
                <w:rFonts w:ascii="Calibri" w:hAnsi="Calibri" w:eastAsia="Calibri" w:cs="Calibri"/>
                <w:color w:val="0000FF"/>
                <w:sz w:val="20"/>
                <w:szCs w:val="20"/>
              </w:rPr>
            </w:pPr>
            <w:r>
              <w:rPr>
                <w:rFonts w:ascii="Calibri" w:hAnsi="Calibri" w:eastAsia="Calibri" w:cs="Calibri"/>
                <w:color w:val="0000FF"/>
                <w:sz w:val="20"/>
                <w:szCs w:val="20"/>
                <w:rtl w:val="0"/>
              </w:rPr>
              <w:t>After collecting the data, transcribe and summarize the recordings to identify key themes, insights, and patterns. Analyze this qualitative data to categorize responses and delve deeper into the trends and anomalies that emerge.</w:t>
            </w:r>
          </w:p>
          <w:p>
            <w:pPr>
              <w:spacing w:after="0" w:line="240" w:lineRule="auto"/>
              <w:rPr>
                <w:rFonts w:ascii="Calibri" w:hAnsi="Calibri" w:eastAsia="Calibri" w:cs="Calibri"/>
                <w:color w:val="0000FF"/>
                <w:sz w:val="20"/>
                <w:szCs w:val="20"/>
              </w:rPr>
            </w:pPr>
          </w:p>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3.1.2.Compile the findings into a detailed report that outlines the methodologies used, the insights gathered, and actionable recommendations. This report should provide a clear understanding of stakeholders' perspectives on the current state and highlight areas for improvement. Additionally, prepare a summary presentation for project partners and stakeholders to showcase the key findings and how they will inform the project's next steps.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Due date</w:t>
            </w:r>
          </w:p>
        </w:tc>
        <w:tc>
          <w:tcPr>
            <w:gridSpan w:val="4"/>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M1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Languages</w:t>
            </w:r>
          </w:p>
        </w:tc>
        <w:tc>
          <w:tcPr>
            <w:gridSpan w:val="4"/>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English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restart"/>
            <w:vAlign w:val="center"/>
          </w:tcPr>
          <w:p>
            <w:pPr>
              <w:spacing w:after="0" w:line="240" w:lineRule="auto"/>
              <w:ind w:left="708" w:hanging="708"/>
              <w:rPr>
                <w:rFonts w:ascii="Calibri" w:hAnsi="Calibri" w:eastAsia="Calibri" w:cs="Calibri"/>
                <w:b/>
                <w:sz w:val="20"/>
                <w:szCs w:val="20"/>
              </w:rPr>
            </w:pPr>
            <w:r>
              <w:rPr>
                <w:rFonts w:ascii="Calibri" w:hAnsi="Calibri" w:eastAsia="Calibri" w:cs="Calibri"/>
                <w:b/>
                <w:sz w:val="20"/>
                <w:szCs w:val="20"/>
                <w:rtl w:val="0"/>
              </w:rPr>
              <w:t>Target groups</w:t>
            </w:r>
          </w:p>
        </w:tc>
        <w:tc>
          <w:tcPr>
            <w:gridSpan w:val="5"/>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 xml:space="preserve">Teaching staff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Students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Trainees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Administrative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Technical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Librarians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gridSpan w:val="5"/>
            <w:tcBorders>
              <w:bottom w:val="single" w:color="000000" w:sz="4" w:space="0"/>
            </w:tcBorders>
            <w:vAlign w:val="center"/>
          </w:tcPr>
          <w:p>
            <w:pPr>
              <w:spacing w:after="0" w:line="240" w:lineRule="auto"/>
              <w:ind w:left="708" w:hanging="708"/>
              <w:rPr>
                <w:rFonts w:ascii="Calibri" w:hAnsi="Calibri" w:eastAsia="Calibri" w:cs="Calibri"/>
                <w:i/>
                <w:sz w:val="20"/>
                <w:szCs w:val="20"/>
              </w:rPr>
            </w:pPr>
            <w:r>
              <w:rPr>
                <w:rFonts w:ascii="Calibri" w:hAnsi="Calibri" w:eastAsia="Calibri" w:cs="Calibri"/>
                <w:i/>
                <w:sz w:val="20"/>
                <w:szCs w:val="20"/>
                <w:rtl w:val="0"/>
              </w:rPr>
              <w:t xml:space="preserve">If you selected 'Other', please identify these target groups. </w:t>
            </w:r>
          </w:p>
          <w:p>
            <w:pPr>
              <w:spacing w:after="0" w:line="240" w:lineRule="auto"/>
              <w:rPr>
                <w:rFonts w:ascii="Calibri" w:hAnsi="Calibri" w:eastAsia="Calibri" w:cs="Calibri"/>
                <w:b/>
                <w:i/>
                <w:sz w:val="20"/>
                <w:szCs w:val="20"/>
              </w:rPr>
            </w:pPr>
            <w:r>
              <w:rPr>
                <w:rFonts w:ascii="Calibri" w:hAnsi="Calibri" w:eastAsia="Calibri" w:cs="Calibri"/>
                <w:i/>
                <w:sz w:val="20"/>
                <w:szCs w:val="20"/>
                <w:rtl w:val="0"/>
              </w:rPr>
              <w:t>(Max. 250 words)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Borders>
              <w:right w:val="single" w:color="000000" w:sz="4" w:space="0"/>
            </w:tcBorders>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Dissemination level</w:t>
            </w:r>
          </w:p>
        </w:tc>
        <w:tc>
          <w:tcPr>
            <w:gridSpan w:val="2"/>
            <w:tcBorders>
              <w:top w:val="single" w:color="000000" w:sz="4" w:space="0"/>
              <w:left w:val="single" w:color="000000" w:sz="4" w:space="0"/>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Department / Faculty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Institution</w:t>
            </w:r>
          </w:p>
        </w:tc>
        <w:tc>
          <w:tcPr>
            <w:gridSpan w:val="2"/>
            <w:tcBorders>
              <w:top w:val="single" w:color="000000" w:sz="4" w:space="0"/>
              <w:left w:val="nil"/>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Local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Regional</w:t>
            </w:r>
          </w:p>
        </w:tc>
        <w:tc>
          <w:tcPr>
            <w:tcBorders>
              <w:top w:val="single" w:color="000000" w:sz="4" w:space="0"/>
              <w:left w:val="nil"/>
              <w:bottom w:val="single" w:color="000000" w:sz="4" w:space="0"/>
              <w:right w:val="single" w:color="000000" w:sz="4" w:space="0"/>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National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International</w:t>
            </w:r>
          </w:p>
        </w:tc>
      </w:tr>
    </w:tbl>
    <w:p/>
    <w:tbl>
      <w:tblPr>
        <w:tblStyle w:val="44"/>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Expected Deliverable/Results/</w:t>
            </w:r>
          </w:p>
          <w:p>
            <w:pPr>
              <w:spacing w:after="0" w:line="240" w:lineRule="auto"/>
              <w:rPr>
                <w:rFonts w:ascii="Calibri" w:hAnsi="Calibri" w:eastAsia="Calibri" w:cs="Calibri"/>
                <w:sz w:val="20"/>
                <w:szCs w:val="20"/>
              </w:rPr>
            </w:pPr>
            <w:r>
              <w:rPr>
                <w:rFonts w:ascii="Calibri" w:hAnsi="Calibri" w:eastAsia="Calibri" w:cs="Calibri"/>
                <w:b/>
                <w:sz w:val="20"/>
                <w:szCs w:val="20"/>
                <w:rtl w:val="0"/>
              </w:rPr>
              <w:t>Outcomes</w:t>
            </w: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Work Package and Outcome ref.nr</w:t>
            </w:r>
          </w:p>
        </w:tc>
        <w:tc>
          <w:tcPr>
            <w:gridSpan w:val="4"/>
            <w:vAlign w:val="center"/>
          </w:tcPr>
          <w:p>
            <w:pPr>
              <w:spacing w:after="0" w:line="240" w:lineRule="auto"/>
              <w:ind w:left="5040" w:hanging="186"/>
              <w:rPr>
                <w:rFonts w:ascii="Calibri" w:hAnsi="Calibri" w:eastAsia="Calibri" w:cs="Calibri"/>
                <w:b/>
                <w:sz w:val="24"/>
                <w:szCs w:val="24"/>
              </w:rPr>
            </w:pPr>
            <w:r>
              <w:rPr>
                <w:rFonts w:ascii="Calibri" w:hAnsi="Calibri" w:eastAsia="Calibri" w:cs="Calibri"/>
                <w:b/>
                <w:sz w:val="24"/>
                <w:szCs w:val="24"/>
                <w:rtl w:val="0"/>
              </w:rPr>
              <w:t>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4"/>
                <w:szCs w:val="24"/>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Title</w:t>
            </w:r>
          </w:p>
        </w:tc>
        <w:tc>
          <w:tcPr>
            <w:gridSpan w:val="4"/>
            <w:vAlign w:val="center"/>
          </w:tcPr>
          <w:p>
            <w:pPr>
              <w:widowControl w:val="0"/>
              <w:tabs>
                <w:tab w:val="left" w:pos="228"/>
              </w:tabs>
              <w:spacing w:after="0" w:line="240" w:lineRule="auto"/>
              <w:ind w:left="86" w:firstLine="0"/>
              <w:rPr>
                <w:rFonts w:ascii="Calibri" w:hAnsi="Calibri" w:eastAsia="Calibri" w:cs="Calibri"/>
                <w:sz w:val="16"/>
                <w:szCs w:val="16"/>
              </w:rPr>
            </w:pPr>
            <w:r>
              <w:rPr>
                <w:rFonts w:ascii="Times New Roman" w:hAnsi="Times New Roman" w:eastAsia="Times New Roman" w:cs="Times New Roman"/>
                <w:b/>
                <w:color w:val="0000FF"/>
                <w:sz w:val="20"/>
                <w:szCs w:val="20"/>
                <w:rtl w:val="0"/>
              </w:rPr>
              <w:t>Razvoj novih curriculuma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Type</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Teaching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Learning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Training material</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Event</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Report </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Service/Product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Description </w:t>
            </w:r>
          </w:p>
        </w:tc>
        <w:tc>
          <w:tcPr>
            <w:gridSpan w:val="4"/>
            <w:vAlign w:val="center"/>
          </w:tcPr>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3.2.1.The second activity in the project involves preparing and distributing presentation materials and summary documents to stakeholders, followed by gathering their feedback through organized consultations. Start by creating detailed, engaging presentation materials that clearly outline the findings from the initial analysis. These should be accompanied by summary documents that condense the key insights and preliminary recommendations.</w:t>
            </w:r>
            <w:r>
              <w:rPr>
                <w:rFonts w:ascii="Calibri" w:hAnsi="Calibri" w:eastAsia="Calibri" w:cs="Calibri"/>
                <w:color w:val="0000FF"/>
                <w:sz w:val="20"/>
                <w:szCs w:val="20"/>
                <w:rtl w:val="0"/>
              </w:rPr>
              <w:br w:type="textWrapping"/>
            </w:r>
            <w:r>
              <w:rPr>
                <w:rFonts w:ascii="Calibri" w:hAnsi="Calibri" w:eastAsia="Calibri" w:cs="Calibri"/>
                <w:color w:val="0000FF"/>
                <w:sz w:val="20"/>
                <w:szCs w:val="20"/>
                <w:rtl w:val="0"/>
              </w:rPr>
              <w:t>3.2.2.Identify all relevant stakeholders, including academic staff, administrative bodies, and external partners, and distribute the materials through the most effective channels such as email, project websites, or direct meetings. Organize a series of meetings or workshops throughout the month to discuss these materials with the stakeholders, ensuring there is ample opportunity for in-depth discussion and feedback collection.</w:t>
            </w:r>
          </w:p>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3.2.3.During these sessions, use feedback forms and conduct surveys to gather stakeholders' opinions, suggestions, and concerns. Also, meticulously record the minutes of each meeting to capture the essence of the discussions. After collecting all feedback, analyze and compile it into a comprehensive report that summarizes stakeholder reactions, concerns, and the overall acceptance of the findings.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Due date</w:t>
            </w:r>
          </w:p>
        </w:tc>
        <w:tc>
          <w:tcPr>
            <w:gridSpan w:val="4"/>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M2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Languages</w:t>
            </w:r>
          </w:p>
        </w:tc>
        <w:tc>
          <w:tcPr>
            <w:gridSpan w:val="4"/>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English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restart"/>
            <w:vAlign w:val="center"/>
          </w:tcPr>
          <w:p>
            <w:pPr>
              <w:spacing w:after="0" w:line="240" w:lineRule="auto"/>
              <w:ind w:left="708" w:hanging="708"/>
              <w:rPr>
                <w:rFonts w:ascii="Calibri" w:hAnsi="Calibri" w:eastAsia="Calibri" w:cs="Calibri"/>
                <w:b/>
                <w:sz w:val="20"/>
                <w:szCs w:val="20"/>
              </w:rPr>
            </w:pPr>
            <w:r>
              <w:rPr>
                <w:rFonts w:ascii="Calibri" w:hAnsi="Calibri" w:eastAsia="Calibri" w:cs="Calibri"/>
                <w:b/>
                <w:sz w:val="20"/>
                <w:szCs w:val="20"/>
                <w:rtl w:val="0"/>
              </w:rPr>
              <w:t>Target groups</w:t>
            </w:r>
          </w:p>
        </w:tc>
        <w:tc>
          <w:tcPr>
            <w:gridSpan w:val="5"/>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 xml:space="preserve">Teaching staff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Students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Trainees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Administrative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Technical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Librarians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gridSpan w:val="5"/>
            <w:tcBorders>
              <w:bottom w:val="single" w:color="000000" w:sz="4" w:space="0"/>
            </w:tcBorders>
            <w:vAlign w:val="center"/>
          </w:tcPr>
          <w:p>
            <w:pPr>
              <w:spacing w:after="0" w:line="240" w:lineRule="auto"/>
              <w:ind w:left="708" w:hanging="708"/>
              <w:rPr>
                <w:rFonts w:ascii="Calibri" w:hAnsi="Calibri" w:eastAsia="Calibri" w:cs="Calibri"/>
                <w:i/>
                <w:sz w:val="20"/>
                <w:szCs w:val="20"/>
              </w:rPr>
            </w:pPr>
            <w:r>
              <w:rPr>
                <w:rFonts w:ascii="Calibri" w:hAnsi="Calibri" w:eastAsia="Calibri" w:cs="Calibri"/>
                <w:i/>
                <w:sz w:val="20"/>
                <w:szCs w:val="20"/>
                <w:rtl w:val="0"/>
              </w:rPr>
              <w:t xml:space="preserve">If you selected 'Other', please identify these target groups. </w:t>
            </w:r>
          </w:p>
          <w:p>
            <w:pPr>
              <w:spacing w:after="0" w:line="240" w:lineRule="auto"/>
              <w:rPr>
                <w:rFonts w:ascii="Calibri" w:hAnsi="Calibri" w:eastAsia="Calibri" w:cs="Calibri"/>
                <w:b/>
                <w:i/>
                <w:sz w:val="20"/>
                <w:szCs w:val="20"/>
              </w:rPr>
            </w:pPr>
            <w:r>
              <w:rPr>
                <w:rFonts w:ascii="Calibri" w:hAnsi="Calibri" w:eastAsia="Calibri" w:cs="Calibri"/>
                <w:i/>
                <w:sz w:val="20"/>
                <w:szCs w:val="20"/>
                <w:rtl w:val="0"/>
              </w:rPr>
              <w:t>(Max. 250 words)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Borders>
              <w:right w:val="single" w:color="000000" w:sz="4" w:space="0"/>
            </w:tcBorders>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Dissemination level</w:t>
            </w:r>
          </w:p>
        </w:tc>
        <w:tc>
          <w:tcPr>
            <w:gridSpan w:val="2"/>
            <w:tcBorders>
              <w:top w:val="single" w:color="000000" w:sz="4" w:space="0"/>
              <w:left w:val="single" w:color="000000" w:sz="4" w:space="0"/>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Department / Faculty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Institution</w:t>
            </w:r>
          </w:p>
        </w:tc>
        <w:tc>
          <w:tcPr>
            <w:gridSpan w:val="2"/>
            <w:tcBorders>
              <w:top w:val="single" w:color="000000" w:sz="4" w:space="0"/>
              <w:left w:val="nil"/>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Local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Regional</w:t>
            </w:r>
          </w:p>
        </w:tc>
        <w:tc>
          <w:tcPr>
            <w:tcBorders>
              <w:top w:val="single" w:color="000000" w:sz="4" w:space="0"/>
              <w:left w:val="nil"/>
              <w:bottom w:val="single" w:color="000000" w:sz="4" w:space="0"/>
              <w:right w:val="single" w:color="000000" w:sz="4" w:space="0"/>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National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International</w:t>
            </w:r>
          </w:p>
        </w:tc>
      </w:tr>
    </w:tbl>
    <w:p>
      <w:pPr>
        <w:rPr>
          <w:i/>
          <w:color w:val="FF0000"/>
        </w:rPr>
      </w:pPr>
    </w:p>
    <w:tbl>
      <w:tblPr>
        <w:tblStyle w:val="45"/>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Expected Deliverable/Results/</w:t>
            </w:r>
          </w:p>
          <w:p>
            <w:pPr>
              <w:spacing w:after="0" w:line="240" w:lineRule="auto"/>
              <w:rPr>
                <w:rFonts w:ascii="Calibri" w:hAnsi="Calibri" w:eastAsia="Calibri" w:cs="Calibri"/>
                <w:sz w:val="20"/>
                <w:szCs w:val="20"/>
              </w:rPr>
            </w:pPr>
            <w:r>
              <w:rPr>
                <w:rFonts w:ascii="Calibri" w:hAnsi="Calibri" w:eastAsia="Calibri" w:cs="Calibri"/>
                <w:b/>
                <w:sz w:val="20"/>
                <w:szCs w:val="20"/>
                <w:rtl w:val="0"/>
              </w:rPr>
              <w:t>Outcomes</w:t>
            </w: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Work Package and Outcome ref.nr</w:t>
            </w:r>
          </w:p>
        </w:tc>
        <w:tc>
          <w:tcPr>
            <w:gridSpan w:val="4"/>
            <w:vAlign w:val="center"/>
          </w:tcPr>
          <w:p>
            <w:pPr>
              <w:spacing w:after="0" w:line="240" w:lineRule="auto"/>
              <w:ind w:left="5040" w:hanging="186"/>
              <w:rPr>
                <w:rFonts w:ascii="Calibri" w:hAnsi="Calibri" w:eastAsia="Calibri" w:cs="Calibri"/>
                <w:b/>
                <w:sz w:val="24"/>
                <w:szCs w:val="24"/>
              </w:rPr>
            </w:pPr>
            <w:r>
              <w:rPr>
                <w:rFonts w:ascii="Calibri" w:hAnsi="Calibri" w:eastAsia="Calibri" w:cs="Calibri"/>
                <w:b/>
                <w:sz w:val="24"/>
                <w:szCs w:val="24"/>
                <w:rtl w:val="0"/>
              </w:rPr>
              <w:t>3.3.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4"/>
                <w:szCs w:val="24"/>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Title</w:t>
            </w:r>
          </w:p>
        </w:tc>
        <w:tc>
          <w:tcPr>
            <w:gridSpan w:val="4"/>
            <w:vAlign w:val="center"/>
          </w:tcPr>
          <w:p>
            <w:pPr>
              <w:spacing w:after="0" w:line="240" w:lineRule="auto"/>
              <w:rPr>
                <w:rFonts w:ascii="Calibri" w:hAnsi="Calibri" w:eastAsia="Calibri" w:cs="Calibri"/>
                <w:sz w:val="16"/>
                <w:szCs w:val="16"/>
              </w:rPr>
            </w:pPr>
            <w:r>
              <w:rPr>
                <w:rFonts w:ascii="Times New Roman" w:hAnsi="Times New Roman" w:eastAsia="Times New Roman" w:cs="Times New Roman"/>
                <w:b/>
                <w:color w:val="0000FF"/>
                <w:sz w:val="20"/>
                <w:szCs w:val="20"/>
                <w:rtl w:val="0"/>
              </w:rPr>
              <w:t>Osavremenjivanje kurikuluma AI i mačinsko programiranje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Type</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Teaching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Learning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Training material</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Event</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Report </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Service/Product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Description </w:t>
            </w:r>
          </w:p>
        </w:tc>
        <w:tc>
          <w:tcPr>
            <w:gridSpan w:val="4"/>
            <w:vAlign w:val="center"/>
          </w:tcPr>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3.3.1.The third activity of the project focuses on refining the curriculum change recommendations based on stakeholder feedback from previous consultations. Start by thoroughly reviewing all feedback to ensure that the recommendations align with educational needs and industry expectations. Update the curriculum recommendations to reflect a balance between current educational standards and future requirements.</w:t>
            </w:r>
          </w:p>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3.3.2.Next, gather all relevant data to support the necessity and benefits of the proposed changes and compile this into an analytical report. This report should detail the data analysis and justify the curriculum recommendations, clearly showing the expected impact on educational outcomes.</w:t>
            </w:r>
          </w:p>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3.3.3.Then, create a detailed implementation plan that outlines the specific steps required to enact the curriculum changes. This plan should include timelines, resources needed, and assign responsibilities to appropriate parties. To aid in visualization and planning, develop a Gantt chart or similar tool that represents the timeline and phases of the implementation process.</w:t>
            </w:r>
          </w:p>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3.3.4.Simultaneously, prepare presentation materials that summarize the refined recommendations, the analytical support for these changes, and the detailed implementation plan. These materials should be designed to clearly communicate the project details and garner support from all stakeholders, ensuring they are comprehensive and compelling.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Due date</w:t>
            </w:r>
          </w:p>
        </w:tc>
        <w:tc>
          <w:tcPr>
            <w:gridSpan w:val="4"/>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M2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Languages</w:t>
            </w:r>
          </w:p>
        </w:tc>
        <w:tc>
          <w:tcPr>
            <w:gridSpan w:val="4"/>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English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restart"/>
            <w:vAlign w:val="center"/>
          </w:tcPr>
          <w:p>
            <w:pPr>
              <w:spacing w:after="0" w:line="240" w:lineRule="auto"/>
              <w:ind w:left="708" w:hanging="708"/>
              <w:rPr>
                <w:rFonts w:ascii="Calibri" w:hAnsi="Calibri" w:eastAsia="Calibri" w:cs="Calibri"/>
                <w:b/>
                <w:sz w:val="20"/>
                <w:szCs w:val="20"/>
              </w:rPr>
            </w:pPr>
            <w:r>
              <w:rPr>
                <w:rFonts w:ascii="Calibri" w:hAnsi="Calibri" w:eastAsia="Calibri" w:cs="Calibri"/>
                <w:b/>
                <w:sz w:val="20"/>
                <w:szCs w:val="20"/>
                <w:rtl w:val="0"/>
              </w:rPr>
              <w:t>Target groups</w:t>
            </w:r>
          </w:p>
        </w:tc>
        <w:tc>
          <w:tcPr>
            <w:gridSpan w:val="5"/>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 xml:space="preserve">Teaching staff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Students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Trainees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Administrative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Technical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Librarians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gridSpan w:val="5"/>
            <w:tcBorders>
              <w:bottom w:val="single" w:color="000000" w:sz="4" w:space="0"/>
            </w:tcBorders>
            <w:vAlign w:val="center"/>
          </w:tcPr>
          <w:p>
            <w:pPr>
              <w:spacing w:after="0" w:line="240" w:lineRule="auto"/>
              <w:ind w:left="708" w:hanging="708"/>
              <w:rPr>
                <w:rFonts w:ascii="Calibri" w:hAnsi="Calibri" w:eastAsia="Calibri" w:cs="Calibri"/>
                <w:i/>
                <w:sz w:val="20"/>
                <w:szCs w:val="20"/>
              </w:rPr>
            </w:pPr>
            <w:r>
              <w:rPr>
                <w:rFonts w:ascii="Calibri" w:hAnsi="Calibri" w:eastAsia="Calibri" w:cs="Calibri"/>
                <w:i/>
                <w:sz w:val="20"/>
                <w:szCs w:val="20"/>
                <w:rtl w:val="0"/>
              </w:rPr>
              <w:t xml:space="preserve">If you selected 'Other', please identify these target groups. </w:t>
            </w:r>
          </w:p>
          <w:p>
            <w:pPr>
              <w:spacing w:after="0" w:line="240" w:lineRule="auto"/>
              <w:rPr>
                <w:rFonts w:ascii="Calibri" w:hAnsi="Calibri" w:eastAsia="Calibri" w:cs="Calibri"/>
                <w:b/>
                <w:i/>
                <w:sz w:val="20"/>
                <w:szCs w:val="20"/>
              </w:rPr>
            </w:pPr>
            <w:r>
              <w:rPr>
                <w:rFonts w:ascii="Calibri" w:hAnsi="Calibri" w:eastAsia="Calibri" w:cs="Calibri"/>
                <w:i/>
                <w:sz w:val="20"/>
                <w:szCs w:val="20"/>
                <w:rtl w:val="0"/>
              </w:rPr>
              <w:t>(Max. 250 words)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Borders>
              <w:right w:val="single" w:color="000000" w:sz="4" w:space="0"/>
            </w:tcBorders>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Dissemination level</w:t>
            </w:r>
          </w:p>
        </w:tc>
        <w:tc>
          <w:tcPr>
            <w:gridSpan w:val="2"/>
            <w:tcBorders>
              <w:top w:val="single" w:color="000000" w:sz="4" w:space="0"/>
              <w:left w:val="single" w:color="000000" w:sz="4" w:space="0"/>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Department / Faculty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Institution</w:t>
            </w:r>
          </w:p>
        </w:tc>
        <w:tc>
          <w:tcPr>
            <w:gridSpan w:val="2"/>
            <w:tcBorders>
              <w:top w:val="single" w:color="000000" w:sz="4" w:space="0"/>
              <w:left w:val="nil"/>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Local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Regional</w:t>
            </w:r>
          </w:p>
        </w:tc>
        <w:tc>
          <w:tcPr>
            <w:tcBorders>
              <w:top w:val="single" w:color="000000" w:sz="4" w:space="0"/>
              <w:left w:val="nil"/>
              <w:bottom w:val="single" w:color="000000" w:sz="4" w:space="0"/>
              <w:right w:val="single" w:color="000000" w:sz="4" w:space="0"/>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National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International</w:t>
            </w:r>
          </w:p>
        </w:tc>
      </w:tr>
    </w:tbl>
    <w:p>
      <w:pPr>
        <w:rPr>
          <w:i/>
          <w:color w:val="FF0000"/>
        </w:rPr>
      </w:pPr>
    </w:p>
    <w:tbl>
      <w:tblPr>
        <w:tblStyle w:val="46"/>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Expected Deliverable/Results/</w:t>
            </w:r>
          </w:p>
          <w:p>
            <w:pPr>
              <w:spacing w:after="0" w:line="240" w:lineRule="auto"/>
              <w:rPr>
                <w:rFonts w:ascii="Calibri" w:hAnsi="Calibri" w:eastAsia="Calibri" w:cs="Calibri"/>
                <w:sz w:val="20"/>
                <w:szCs w:val="20"/>
              </w:rPr>
            </w:pPr>
            <w:r>
              <w:rPr>
                <w:rFonts w:ascii="Calibri" w:hAnsi="Calibri" w:eastAsia="Calibri" w:cs="Calibri"/>
                <w:b/>
                <w:sz w:val="20"/>
                <w:szCs w:val="20"/>
                <w:rtl w:val="0"/>
              </w:rPr>
              <w:t>Outcomes</w:t>
            </w: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Work Package and Outcome ref.nr</w:t>
            </w:r>
          </w:p>
        </w:tc>
        <w:tc>
          <w:tcPr>
            <w:gridSpan w:val="4"/>
            <w:vAlign w:val="center"/>
          </w:tcPr>
          <w:p>
            <w:pPr>
              <w:spacing w:after="0" w:line="240" w:lineRule="auto"/>
              <w:ind w:left="5040" w:hanging="186"/>
              <w:rPr>
                <w:rFonts w:ascii="Calibri" w:hAnsi="Calibri" w:eastAsia="Calibri" w:cs="Calibri"/>
                <w:b/>
                <w:sz w:val="24"/>
                <w:szCs w:val="24"/>
              </w:rPr>
            </w:pPr>
            <w:r>
              <w:rPr>
                <w:rFonts w:ascii="Calibri" w:hAnsi="Calibri" w:eastAsia="Calibri" w:cs="Calibri"/>
                <w:b/>
                <w:sz w:val="24"/>
                <w:szCs w:val="24"/>
                <w:rtl w:val="0"/>
              </w:rPr>
              <w:t>3.4.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4"/>
                <w:szCs w:val="24"/>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Title</w:t>
            </w:r>
          </w:p>
        </w:tc>
        <w:tc>
          <w:tcPr>
            <w:gridSpan w:val="4"/>
            <w:vAlign w:val="center"/>
          </w:tcPr>
          <w:p>
            <w:pPr>
              <w:widowControl w:val="0"/>
              <w:tabs>
                <w:tab w:val="left" w:pos="228"/>
              </w:tabs>
              <w:spacing w:after="0" w:line="240" w:lineRule="auto"/>
              <w:ind w:left="86" w:firstLine="0"/>
              <w:rPr>
                <w:rFonts w:ascii="Calibri" w:hAnsi="Calibri" w:eastAsia="Calibri" w:cs="Calibri"/>
                <w:sz w:val="16"/>
                <w:szCs w:val="16"/>
              </w:rPr>
            </w:pPr>
            <w:r>
              <w:rPr>
                <w:rFonts w:ascii="Times New Roman" w:hAnsi="Times New Roman" w:eastAsia="Times New Roman" w:cs="Times New Roman"/>
                <w:b/>
                <w:color w:val="0000FF"/>
                <w:sz w:val="20"/>
                <w:szCs w:val="20"/>
                <w:rtl w:val="0"/>
              </w:rPr>
              <w:t>Osavremenjivanje kurikuluma AI i mačinsko programiranje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Type</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Teaching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Learning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Training material</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Event</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Report </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Service/Product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Description </w:t>
            </w:r>
          </w:p>
        </w:tc>
        <w:tc>
          <w:tcPr>
            <w:gridSpan w:val="4"/>
            <w:vAlign w:val="center"/>
          </w:tcPr>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3.4.1.The fourth activity in the project involves the rollout of new or revised courses according to the established implementation plan. Start by coordinating with academic departments to ensure all course materials are prepared and available, and actively inform students about the new course offerings through various university channels to ensure high visibility and awareness.</w:t>
            </w:r>
          </w:p>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3.4.2.Next, set up a monitoring system to track and record enrollments in these courses, capturing essential data such as student numbers and department details. Regular analysis of this enrollment data will help gauge the popularity and initial acceptance of the courses among students.</w:t>
            </w:r>
          </w:p>
          <w:p>
            <w:pPr>
              <w:spacing w:after="0" w:line="240" w:lineRule="auto"/>
              <w:rPr>
                <w:rFonts w:ascii="Calibri" w:hAnsi="Calibri" w:eastAsia="Calibri" w:cs="Calibri"/>
                <w:color w:val="0000FF"/>
                <w:sz w:val="20"/>
                <w:szCs w:val="20"/>
              </w:rPr>
            </w:pPr>
            <w:r>
              <w:rPr>
                <w:rFonts w:ascii="Calibri" w:hAnsi="Calibri" w:eastAsia="Calibri" w:cs="Calibri"/>
                <w:color w:val="0000FF"/>
                <w:sz w:val="20"/>
                <w:szCs w:val="20"/>
                <w:rtl w:val="0"/>
              </w:rPr>
              <w:t>3.4.3.To gather initial reactions, develop feedback mechanisms like surveys or forms for students and faculty participating in the new courses. These feedback tools should ask about their experiences with course content, delivery methods, and any immediate challenges faced. Additionally, consider conducting interviews or focus groups with select participants for more detailed insights.</w:t>
            </w:r>
          </w:p>
          <w:p>
            <w:pPr>
              <w:spacing w:after="0" w:line="240" w:lineRule="auto"/>
              <w:rPr>
                <w:rFonts w:ascii="Calibri" w:hAnsi="Calibri" w:eastAsia="Calibri" w:cs="Calibri"/>
                <w:color w:val="0000FF"/>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Due date</w:t>
            </w:r>
          </w:p>
        </w:tc>
        <w:tc>
          <w:tcPr>
            <w:gridSpan w:val="4"/>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M3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Languages</w:t>
            </w:r>
          </w:p>
        </w:tc>
        <w:tc>
          <w:tcPr>
            <w:gridSpan w:val="4"/>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English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restart"/>
            <w:vAlign w:val="center"/>
          </w:tcPr>
          <w:p>
            <w:pPr>
              <w:spacing w:after="0" w:line="240" w:lineRule="auto"/>
              <w:ind w:left="708" w:hanging="708"/>
              <w:rPr>
                <w:rFonts w:ascii="Calibri" w:hAnsi="Calibri" w:eastAsia="Calibri" w:cs="Calibri"/>
                <w:b/>
                <w:sz w:val="20"/>
                <w:szCs w:val="20"/>
              </w:rPr>
            </w:pPr>
            <w:r>
              <w:rPr>
                <w:rFonts w:ascii="Calibri" w:hAnsi="Calibri" w:eastAsia="Calibri" w:cs="Calibri"/>
                <w:b/>
                <w:sz w:val="20"/>
                <w:szCs w:val="20"/>
                <w:rtl w:val="0"/>
              </w:rPr>
              <w:t>Target groups</w:t>
            </w:r>
          </w:p>
        </w:tc>
        <w:tc>
          <w:tcPr>
            <w:gridSpan w:val="5"/>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 xml:space="preserve">Teaching staff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Students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Trainees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Administrative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Technical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Librarians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gridSpan w:val="5"/>
            <w:tcBorders>
              <w:bottom w:val="single" w:color="000000" w:sz="4" w:space="0"/>
            </w:tcBorders>
            <w:vAlign w:val="center"/>
          </w:tcPr>
          <w:p>
            <w:pPr>
              <w:spacing w:after="0" w:line="240" w:lineRule="auto"/>
              <w:ind w:left="708" w:hanging="708"/>
              <w:rPr>
                <w:rFonts w:ascii="Calibri" w:hAnsi="Calibri" w:eastAsia="Calibri" w:cs="Calibri"/>
                <w:i/>
                <w:sz w:val="20"/>
                <w:szCs w:val="20"/>
              </w:rPr>
            </w:pPr>
            <w:r>
              <w:rPr>
                <w:rFonts w:ascii="Calibri" w:hAnsi="Calibri" w:eastAsia="Calibri" w:cs="Calibri"/>
                <w:i/>
                <w:sz w:val="20"/>
                <w:szCs w:val="20"/>
                <w:rtl w:val="0"/>
              </w:rPr>
              <w:t xml:space="preserve">If you selected 'Other', please identify these target groups. </w:t>
            </w:r>
          </w:p>
          <w:p>
            <w:pPr>
              <w:spacing w:after="0" w:line="240" w:lineRule="auto"/>
              <w:rPr>
                <w:rFonts w:ascii="Calibri" w:hAnsi="Calibri" w:eastAsia="Calibri" w:cs="Calibri"/>
                <w:b/>
                <w:i/>
                <w:sz w:val="20"/>
                <w:szCs w:val="20"/>
              </w:rPr>
            </w:pPr>
            <w:r>
              <w:rPr>
                <w:rFonts w:ascii="Calibri" w:hAnsi="Calibri" w:eastAsia="Calibri" w:cs="Calibri"/>
                <w:i/>
                <w:sz w:val="20"/>
                <w:szCs w:val="20"/>
                <w:rtl w:val="0"/>
              </w:rPr>
              <w:t>(Max. 250 words)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Borders>
              <w:right w:val="single" w:color="000000" w:sz="4" w:space="0"/>
            </w:tcBorders>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Dissemination level</w:t>
            </w:r>
          </w:p>
        </w:tc>
        <w:tc>
          <w:tcPr>
            <w:gridSpan w:val="2"/>
            <w:tcBorders>
              <w:top w:val="single" w:color="000000" w:sz="4" w:space="0"/>
              <w:left w:val="single" w:color="000000" w:sz="4" w:space="0"/>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Department / Faculty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Institution</w:t>
            </w:r>
          </w:p>
        </w:tc>
        <w:tc>
          <w:tcPr>
            <w:gridSpan w:val="2"/>
            <w:tcBorders>
              <w:top w:val="single" w:color="000000" w:sz="4" w:space="0"/>
              <w:left w:val="nil"/>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Local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Regional</w:t>
            </w:r>
          </w:p>
        </w:tc>
        <w:tc>
          <w:tcPr>
            <w:tcBorders>
              <w:top w:val="single" w:color="000000" w:sz="4" w:space="0"/>
              <w:left w:val="nil"/>
              <w:bottom w:val="single" w:color="000000" w:sz="4" w:space="0"/>
              <w:right w:val="single" w:color="000000" w:sz="4" w:space="0"/>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National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International</w:t>
            </w:r>
          </w:p>
        </w:tc>
      </w:tr>
    </w:tbl>
    <w:p>
      <w:pPr>
        <w:rPr>
          <w:i/>
          <w:color w:val="FF0000"/>
        </w:rPr>
      </w:pPr>
    </w:p>
    <w:tbl>
      <w:tblPr>
        <w:tblStyle w:val="47"/>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Expected Deliverable/Results/</w:t>
            </w:r>
          </w:p>
          <w:p>
            <w:pPr>
              <w:spacing w:after="0" w:line="240" w:lineRule="auto"/>
              <w:rPr>
                <w:rFonts w:ascii="Calibri" w:hAnsi="Calibri" w:eastAsia="Calibri" w:cs="Calibri"/>
                <w:sz w:val="20"/>
                <w:szCs w:val="20"/>
              </w:rPr>
            </w:pPr>
            <w:r>
              <w:rPr>
                <w:rFonts w:ascii="Calibri" w:hAnsi="Calibri" w:eastAsia="Calibri" w:cs="Calibri"/>
                <w:b/>
                <w:sz w:val="20"/>
                <w:szCs w:val="20"/>
                <w:rtl w:val="0"/>
              </w:rPr>
              <w:t>Outcomes</w:t>
            </w: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Work Package and Outcome ref.nr</w:t>
            </w:r>
          </w:p>
        </w:tc>
        <w:tc>
          <w:tcPr>
            <w:gridSpan w:val="4"/>
            <w:vAlign w:val="center"/>
          </w:tcPr>
          <w:p>
            <w:pPr>
              <w:spacing w:after="0" w:line="240" w:lineRule="auto"/>
              <w:ind w:left="5040" w:hanging="186"/>
              <w:rPr>
                <w:rFonts w:ascii="Calibri" w:hAnsi="Calibri" w:eastAsia="Calibri" w:cs="Calibri"/>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4"/>
                <w:szCs w:val="24"/>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Title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Type</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Teaching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Learning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Training material</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Event</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Report </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Service/Product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Description </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Due date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Languages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restart"/>
            <w:vAlign w:val="center"/>
          </w:tcPr>
          <w:p>
            <w:pPr>
              <w:spacing w:after="0" w:line="240" w:lineRule="auto"/>
              <w:ind w:left="708" w:hanging="708"/>
              <w:rPr>
                <w:rFonts w:ascii="Calibri" w:hAnsi="Calibri" w:eastAsia="Calibri" w:cs="Calibri"/>
                <w:b/>
                <w:sz w:val="20"/>
                <w:szCs w:val="20"/>
              </w:rPr>
            </w:pPr>
            <w:r>
              <w:rPr>
                <w:rFonts w:ascii="Calibri" w:hAnsi="Calibri" w:eastAsia="Calibri" w:cs="Calibri"/>
                <w:b/>
                <w:sz w:val="20"/>
                <w:szCs w:val="20"/>
                <w:rtl w:val="0"/>
              </w:rPr>
              <w:t>Target groups</w:t>
            </w:r>
          </w:p>
        </w:tc>
        <w:tc>
          <w:tcPr>
            <w:gridSpan w:val="5"/>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 xml:space="preserve">Teaching staff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Students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Trainees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Administrative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Technical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Librarians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gridSpan w:val="5"/>
            <w:tcBorders>
              <w:bottom w:val="single" w:color="000000" w:sz="4" w:space="0"/>
            </w:tcBorders>
            <w:vAlign w:val="center"/>
          </w:tcPr>
          <w:p>
            <w:pPr>
              <w:spacing w:after="0" w:line="240" w:lineRule="auto"/>
              <w:ind w:left="708" w:hanging="708"/>
              <w:rPr>
                <w:rFonts w:ascii="Calibri" w:hAnsi="Calibri" w:eastAsia="Calibri" w:cs="Calibri"/>
                <w:i/>
                <w:sz w:val="20"/>
                <w:szCs w:val="20"/>
              </w:rPr>
            </w:pPr>
            <w:r>
              <w:rPr>
                <w:rFonts w:ascii="Calibri" w:hAnsi="Calibri" w:eastAsia="Calibri" w:cs="Calibri"/>
                <w:i/>
                <w:sz w:val="20"/>
                <w:szCs w:val="20"/>
                <w:rtl w:val="0"/>
              </w:rPr>
              <w:t xml:space="preserve">If you selected 'Other', please identify these target groups. </w:t>
            </w:r>
          </w:p>
          <w:p>
            <w:pPr>
              <w:spacing w:after="0" w:line="240" w:lineRule="auto"/>
              <w:rPr>
                <w:rFonts w:ascii="Calibri" w:hAnsi="Calibri" w:eastAsia="Calibri" w:cs="Calibri"/>
                <w:b/>
                <w:i/>
                <w:sz w:val="20"/>
                <w:szCs w:val="20"/>
              </w:rPr>
            </w:pPr>
            <w:r>
              <w:rPr>
                <w:rFonts w:ascii="Calibri" w:hAnsi="Calibri" w:eastAsia="Calibri" w:cs="Calibri"/>
                <w:i/>
                <w:sz w:val="20"/>
                <w:szCs w:val="20"/>
                <w:rtl w:val="0"/>
              </w:rPr>
              <w:t>(Max. 250 words)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98" w:hRule="atLeast"/>
        </w:trPr>
        <w:tc>
          <w:tcPr>
            <w:tcBorders>
              <w:right w:val="single" w:color="000000" w:sz="4" w:space="0"/>
            </w:tcBorders>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Dissemination level</w:t>
            </w:r>
          </w:p>
        </w:tc>
        <w:tc>
          <w:tcPr>
            <w:gridSpan w:val="2"/>
            <w:tcBorders>
              <w:top w:val="single" w:color="000000" w:sz="4" w:space="0"/>
              <w:left w:val="single" w:color="000000" w:sz="4" w:space="0"/>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Department / Faculty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Institution</w:t>
            </w:r>
          </w:p>
        </w:tc>
        <w:tc>
          <w:tcPr>
            <w:gridSpan w:val="2"/>
            <w:tcBorders>
              <w:top w:val="single" w:color="000000" w:sz="4" w:space="0"/>
              <w:left w:val="nil"/>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Local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Regional</w:t>
            </w:r>
          </w:p>
        </w:tc>
        <w:tc>
          <w:tcPr>
            <w:tcBorders>
              <w:top w:val="single" w:color="000000" w:sz="4" w:space="0"/>
              <w:left w:val="nil"/>
              <w:bottom w:val="single" w:color="000000" w:sz="4" w:space="0"/>
              <w:right w:val="single" w:color="000000" w:sz="4" w:space="0"/>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National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International</w:t>
            </w:r>
          </w:p>
        </w:tc>
      </w:tr>
    </w:tbl>
    <w:p>
      <w:pPr>
        <w:rPr>
          <w:i/>
          <w:color w:val="FF0000"/>
        </w:rPr>
      </w:pPr>
    </w:p>
    <w:tbl>
      <w:tblPr>
        <w:tblStyle w:val="48"/>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Expected Deliverable/Results/</w:t>
            </w:r>
          </w:p>
          <w:p>
            <w:pPr>
              <w:spacing w:after="0" w:line="240" w:lineRule="auto"/>
              <w:rPr>
                <w:rFonts w:ascii="Calibri" w:hAnsi="Calibri" w:eastAsia="Calibri" w:cs="Calibri"/>
                <w:sz w:val="20"/>
                <w:szCs w:val="20"/>
              </w:rPr>
            </w:pPr>
            <w:r>
              <w:rPr>
                <w:rFonts w:ascii="Calibri" w:hAnsi="Calibri" w:eastAsia="Calibri" w:cs="Calibri"/>
                <w:b/>
                <w:sz w:val="20"/>
                <w:szCs w:val="20"/>
                <w:rtl w:val="0"/>
              </w:rPr>
              <w:t>Outcomes</w:t>
            </w: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Work Package and Outcome ref.nr</w:t>
            </w:r>
          </w:p>
        </w:tc>
        <w:tc>
          <w:tcPr>
            <w:gridSpan w:val="4"/>
            <w:vAlign w:val="center"/>
          </w:tcPr>
          <w:p>
            <w:pPr>
              <w:spacing w:after="0" w:line="240" w:lineRule="auto"/>
              <w:ind w:left="4853" w:firstLine="0"/>
              <w:rPr>
                <w:rFonts w:ascii="Calibri" w:hAnsi="Calibri" w:eastAsia="Calibri" w:cs="Calibri"/>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4"/>
                <w:szCs w:val="24"/>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Title</w:t>
            </w:r>
          </w:p>
        </w:tc>
        <w:tc>
          <w:tcPr>
            <w:gridSpan w:val="4"/>
            <w:vAlign w:val="center"/>
          </w:tcPr>
          <w:p>
            <w:pPr>
              <w:spacing w:after="0" w:line="240" w:lineRule="auto"/>
              <w:rPr>
                <w:rFonts w:ascii="Calibri" w:hAnsi="Calibri" w:eastAsia="Calibri" w:cs="Calibri"/>
                <w:sz w:val="20"/>
                <w:szCs w:val="20"/>
              </w:rPr>
            </w:pPr>
            <w:bookmarkStart w:id="3" w:name="_3znysh7" w:colFirst="0" w:colLast="0"/>
            <w:bookmarkEnd w:id="3"/>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Type</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Teaching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Learning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Training material</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Event</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Report </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Service/Product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Description </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Due date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Languages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restart"/>
            <w:vAlign w:val="center"/>
          </w:tcPr>
          <w:p>
            <w:pPr>
              <w:spacing w:after="0" w:line="240" w:lineRule="auto"/>
              <w:ind w:left="708" w:hanging="708"/>
              <w:rPr>
                <w:rFonts w:ascii="Calibri" w:hAnsi="Calibri" w:eastAsia="Calibri" w:cs="Calibri"/>
                <w:b/>
                <w:sz w:val="20"/>
                <w:szCs w:val="20"/>
              </w:rPr>
            </w:pPr>
            <w:r>
              <w:rPr>
                <w:rFonts w:ascii="Calibri" w:hAnsi="Calibri" w:eastAsia="Calibri" w:cs="Calibri"/>
                <w:b/>
                <w:sz w:val="20"/>
                <w:szCs w:val="20"/>
                <w:rtl w:val="0"/>
              </w:rPr>
              <w:t>Target groups</w:t>
            </w:r>
          </w:p>
        </w:tc>
        <w:tc>
          <w:tcPr>
            <w:gridSpan w:val="5"/>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 xml:space="preserve">Teaching staff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Students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Trainees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Administrative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Times New Roman" w:hAnsi="Times New Roman" w:eastAsia="Times New Roman" w:cs="Times New Roman"/>
                <w:sz w:val="20"/>
                <w:szCs w:val="20"/>
                <w:rtl w:val="0"/>
              </w:rPr>
              <w:t>Technical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Librarians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gridSpan w:val="5"/>
            <w:tcBorders>
              <w:bottom w:val="single" w:color="000000" w:sz="4" w:space="0"/>
            </w:tcBorders>
            <w:vAlign w:val="center"/>
          </w:tcPr>
          <w:p>
            <w:pPr>
              <w:spacing w:after="0" w:line="240" w:lineRule="auto"/>
              <w:ind w:left="708" w:hanging="708"/>
              <w:rPr>
                <w:rFonts w:ascii="Calibri" w:hAnsi="Calibri" w:eastAsia="Calibri" w:cs="Calibri"/>
                <w:i/>
                <w:sz w:val="20"/>
                <w:szCs w:val="20"/>
              </w:rPr>
            </w:pPr>
            <w:r>
              <w:rPr>
                <w:rFonts w:ascii="Calibri" w:hAnsi="Calibri" w:eastAsia="Calibri" w:cs="Calibri"/>
                <w:i/>
                <w:sz w:val="20"/>
                <w:szCs w:val="20"/>
                <w:rtl w:val="0"/>
              </w:rPr>
              <w:t xml:space="preserve">If you selected 'Other', please identify these target groups. </w:t>
            </w:r>
          </w:p>
          <w:p>
            <w:pPr>
              <w:spacing w:after="0" w:line="240" w:lineRule="auto"/>
              <w:rPr>
                <w:rFonts w:ascii="Calibri" w:hAnsi="Calibri" w:eastAsia="Calibri" w:cs="Calibri"/>
                <w:b/>
                <w:i/>
                <w:sz w:val="20"/>
                <w:szCs w:val="20"/>
              </w:rPr>
            </w:pPr>
            <w:r>
              <w:rPr>
                <w:rFonts w:ascii="Calibri" w:hAnsi="Calibri" w:eastAsia="Calibri" w:cs="Calibri"/>
                <w:i/>
                <w:sz w:val="20"/>
                <w:szCs w:val="20"/>
                <w:rtl w:val="0"/>
              </w:rPr>
              <w:t>(Max. 250 words)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Borders>
              <w:right w:val="single" w:color="000000" w:sz="4" w:space="0"/>
            </w:tcBorders>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Dissemination level</w:t>
            </w:r>
          </w:p>
        </w:tc>
        <w:tc>
          <w:tcPr>
            <w:gridSpan w:val="2"/>
            <w:tcBorders>
              <w:top w:val="single" w:color="000000" w:sz="4" w:space="0"/>
              <w:left w:val="single" w:color="000000" w:sz="4" w:space="0"/>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Department / Faculty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Institution</w:t>
            </w:r>
          </w:p>
        </w:tc>
        <w:tc>
          <w:tcPr>
            <w:gridSpan w:val="2"/>
            <w:tcBorders>
              <w:top w:val="single" w:color="000000" w:sz="4" w:space="0"/>
              <w:left w:val="nil"/>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Local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Regional</w:t>
            </w:r>
          </w:p>
        </w:tc>
        <w:tc>
          <w:tcPr>
            <w:tcBorders>
              <w:top w:val="single" w:color="000000" w:sz="4" w:space="0"/>
              <w:left w:val="nil"/>
              <w:bottom w:val="single" w:color="000000" w:sz="4" w:space="0"/>
              <w:right w:val="single" w:color="000000" w:sz="4" w:space="0"/>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National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International</w:t>
            </w:r>
          </w:p>
        </w:tc>
      </w:tr>
    </w:tbl>
    <w:p>
      <w:pPr>
        <w:rPr>
          <w:i/>
          <w:color w:val="FF0000"/>
        </w:rPr>
      </w:pPr>
    </w:p>
    <w:p>
      <w:pPr>
        <w:rPr>
          <w:i/>
          <w:color w:val="FF0000"/>
        </w:rPr>
      </w:pPr>
      <w:r>
        <w:rPr>
          <w:i/>
          <w:color w:val="FF0000"/>
          <w:rtl w:val="0"/>
        </w:rPr>
        <w:t>Please copy and paste tables as necessary.</w:t>
      </w:r>
    </w:p>
    <w:p/>
    <w:p/>
    <w:tbl>
      <w:tblPr>
        <w:tblStyle w:val="49"/>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4"/>
        <w:gridCol w:w="2555"/>
        <w:gridCol w:w="2556"/>
        <w:gridCol w:w="146"/>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6"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Work package type and ref.nr </w:t>
            </w:r>
            <w:r>
              <w:rPr>
                <w:rFonts w:ascii="MS Gothic" w:hAnsi="MS Gothic" w:eastAsia="MS Gothic" w:cs="MS Gothic"/>
                <w:color w:val="FFFFFF"/>
                <w:sz w:val="20"/>
                <w:szCs w:val="20"/>
                <w:rtl w:val="0"/>
              </w:rPr>
              <w:t>☐</w:t>
            </w:r>
          </w:p>
        </w:tc>
        <w:tc>
          <w:tcPr>
            <w:gridSpan w:val="3"/>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color w:val="000000"/>
                <w:sz w:val="24"/>
                <w:szCs w:val="24"/>
                <w:rtl w:val="0"/>
              </w:rPr>
              <w:t>DEVELOPMENT</w:t>
            </w:r>
          </w:p>
        </w:tc>
        <w:tc>
          <w:tcPr>
            <w:shd w:val="clear" w:color="auto" w:fill="DBE5F1"/>
            <w:vAlign w:val="center"/>
          </w:tcPr>
          <w:p>
            <w:pPr>
              <w:spacing w:after="0" w:line="240" w:lineRule="auto"/>
              <w:jc w:val="center"/>
              <w:rPr>
                <w:rFonts w:ascii="Calibri" w:hAnsi="Calibri" w:eastAsia="Calibri" w:cs="Calibri"/>
                <w:color w:val="000000"/>
                <w:sz w:val="24"/>
                <w:szCs w:val="24"/>
              </w:rPr>
            </w:pPr>
            <w:r>
              <w:rPr>
                <w:rFonts w:ascii="Calibri" w:hAnsi="Calibri" w:eastAsia="Calibri" w:cs="Calibri"/>
                <w:b/>
                <w:sz w:val="24"/>
                <w:szCs w:val="24"/>
                <w:rtl w:val="0"/>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Title</w:t>
            </w:r>
          </w:p>
        </w:tc>
        <w:tc>
          <w:tcPr>
            <w:gridSpan w:val="4"/>
            <w:vAlign w:val="center"/>
          </w:tcPr>
          <w:p>
            <w:pPr>
              <w:widowControl w:val="0"/>
              <w:tabs>
                <w:tab w:val="left" w:pos="229"/>
                <w:tab w:val="left" w:pos="360"/>
              </w:tabs>
              <w:rPr>
                <w:sz w:val="20"/>
                <w:szCs w:val="20"/>
              </w:rPr>
            </w:pPr>
            <w:r>
              <w:rPr>
                <w:b/>
                <w:sz w:val="20"/>
                <w:szCs w:val="20"/>
              </w:rPr>
              <w:t>Analiza ciljeva za unapređenje programa stručnih praksi u oblasti Poslovne informatike</w:t>
            </w:r>
          </w:p>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Related assumptions and risks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Description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Tasks</w:t>
            </w:r>
          </w:p>
        </w:tc>
        <w:tc>
          <w:tcPr>
            <w:gridSpan w:val="4"/>
            <w:vAlign w:val="center"/>
          </w:tcPr>
          <w:p>
            <w:pPr>
              <w:spacing w:after="0" w:line="240" w:lineRule="auto"/>
              <w:rPr>
                <w:b/>
                <w:sz w:val="20"/>
                <w:szCs w:val="20"/>
                <w:lang w:val="sr-Latn-RS"/>
              </w:rPr>
            </w:pPr>
            <w:r>
              <w:rPr>
                <w:rFonts w:hint="default"/>
                <w:b/>
                <w:sz w:val="20"/>
                <w:szCs w:val="20"/>
                <w:lang w:val="en-US"/>
              </w:rPr>
              <w:t>2.1.</w:t>
            </w:r>
            <w:r>
              <w:rPr>
                <w:b/>
                <w:sz w:val="20"/>
                <w:szCs w:val="20"/>
                <w:lang w:val="sr-Latn-RS"/>
              </w:rPr>
              <w:t>Tipovi praksi</w:t>
            </w:r>
          </w:p>
          <w:p>
            <w:pPr>
              <w:widowControl w:val="0"/>
              <w:tabs>
                <w:tab w:val="left" w:pos="228"/>
              </w:tabs>
              <w:rPr>
                <w:b/>
                <w:sz w:val="20"/>
                <w:szCs w:val="20"/>
              </w:rPr>
            </w:pPr>
            <w:r>
              <w:rPr>
                <w:rFonts w:hint="default"/>
                <w:b/>
                <w:sz w:val="20"/>
                <w:szCs w:val="20"/>
                <w:lang w:val="en-US"/>
              </w:rPr>
              <w:t>2.2.</w:t>
            </w:r>
            <w:r>
              <w:rPr>
                <w:b/>
                <w:sz w:val="20"/>
                <w:szCs w:val="20"/>
              </w:rPr>
              <w:t>Analiza trenutnog stanja</w:t>
            </w:r>
          </w:p>
          <w:p>
            <w:pPr>
              <w:widowControl w:val="0"/>
              <w:tabs>
                <w:tab w:val="left" w:pos="228"/>
              </w:tabs>
              <w:rPr>
                <w:rStyle w:val="10"/>
                <w:rFonts w:hint="default"/>
                <w:color w:val="000000" w:themeColor="text1"/>
                <w:lang w:val="en-US"/>
                <w14:textFill>
                  <w14:solidFill>
                    <w14:schemeClr w14:val="tx1"/>
                  </w14:solidFill>
                </w14:textFill>
              </w:rPr>
            </w:pPr>
            <w:r>
              <w:rPr>
                <w:b/>
                <w:color w:val="000000" w:themeColor="text1"/>
                <w:sz w:val="20"/>
                <w:szCs w:val="20"/>
                <w14:textFill>
                  <w14:solidFill>
                    <w14:schemeClr w14:val="tx1"/>
                  </w14:solidFill>
                </w14:textFill>
              </w:rPr>
              <w:t>2.</w:t>
            </w:r>
            <w:r>
              <w:rPr>
                <w:b/>
                <w:color w:val="000000" w:themeColor="text1"/>
                <w:sz w:val="20"/>
                <w:szCs w:val="20"/>
                <w:lang w:val="en-US"/>
                <w14:textFill>
                  <w14:solidFill>
                    <w14:schemeClr w14:val="tx1"/>
                  </w14:solidFill>
                </w14:textFill>
              </w:rPr>
              <w:t>3</w:t>
            </w:r>
            <w:r>
              <w:rPr>
                <w:b/>
                <w:color w:val="000000" w:themeColor="text1"/>
                <w:sz w:val="20"/>
                <w:szCs w:val="20"/>
                <w14:textFill>
                  <w14:solidFill>
                    <w14:schemeClr w14:val="tx1"/>
                  </w14:solidFill>
                </w14:textFill>
              </w:rPr>
              <w:t xml:space="preserve">. </w:t>
            </w:r>
            <w:r>
              <w:rPr>
                <w:b/>
                <w:color w:val="000000" w:themeColor="text1"/>
                <w:sz w:val="20"/>
                <w:szCs w:val="20"/>
                <w:lang w:val="sr-Latn-RS"/>
                <w14:textFill>
                  <w14:solidFill>
                    <w14:schemeClr w14:val="tx1"/>
                  </w14:solidFill>
                </w14:textFill>
              </w:rPr>
              <w:t>Studijske poset</w:t>
            </w:r>
            <w:r>
              <w:rPr>
                <w:rFonts w:hint="default"/>
                <w:b/>
                <w:color w:val="000000" w:themeColor="text1"/>
                <w:sz w:val="20"/>
                <w:szCs w:val="20"/>
                <w:lang w:val="en-US"/>
                <w14:textFill>
                  <w14:solidFill>
                    <w14:schemeClr w14:val="tx1"/>
                  </w14:solidFill>
                </w14:textFill>
              </w:rPr>
              <w:t>e</w:t>
            </w:r>
          </w:p>
          <w:p>
            <w:pPr>
              <w:widowControl w:val="0"/>
              <w:tabs>
                <w:tab w:val="left" w:pos="228"/>
              </w:tabs>
              <w:rPr>
                <w:b/>
                <w:sz w:val="20"/>
                <w:szCs w:val="20"/>
              </w:rPr>
            </w:pPr>
            <w:r>
              <w:rPr>
                <w:rFonts w:hint="default"/>
                <w:b/>
                <w:sz w:val="20"/>
                <w:szCs w:val="20"/>
                <w:lang w:val="en-US"/>
              </w:rPr>
              <w:t>2</w:t>
            </w:r>
            <w:r>
              <w:rPr>
                <w:b/>
                <w:sz w:val="20"/>
                <w:szCs w:val="20"/>
              </w:rPr>
              <w:t>.</w:t>
            </w:r>
            <w:r>
              <w:rPr>
                <w:b/>
                <w:sz w:val="20"/>
                <w:szCs w:val="20"/>
                <w:lang w:val="en-US"/>
              </w:rPr>
              <w:t>4</w:t>
            </w:r>
            <w:r>
              <w:rPr>
                <w:b/>
                <w:sz w:val="20"/>
                <w:szCs w:val="20"/>
              </w:rPr>
              <w:t>. Formulisanje strategije</w:t>
            </w:r>
          </w:p>
          <w:p>
            <w:pPr>
              <w:widowControl w:val="0"/>
              <w:tabs>
                <w:tab w:val="left" w:pos="228"/>
              </w:tabs>
              <w:rPr>
                <w:sz w:val="20"/>
                <w:szCs w:val="20"/>
              </w:rPr>
            </w:pPr>
            <w:r>
              <w:rPr>
                <w:b/>
                <w:sz w:val="20"/>
                <w:szCs w:val="20"/>
              </w:rPr>
              <w:t>2.</w:t>
            </w:r>
            <w:r>
              <w:rPr>
                <w:b/>
                <w:sz w:val="20"/>
                <w:szCs w:val="20"/>
                <w:lang w:val="en-US"/>
              </w:rPr>
              <w:t>5</w:t>
            </w:r>
            <w:r>
              <w:rPr>
                <w:b/>
                <w:sz w:val="20"/>
                <w:szCs w:val="20"/>
              </w:rPr>
              <w:t>. Implementacija plana</w:t>
            </w:r>
          </w:p>
          <w:p>
            <w:pPr>
              <w:widowControl w:val="0"/>
              <w:tabs>
                <w:tab w:val="left" w:pos="228"/>
              </w:tabs>
              <w:rPr>
                <w:b/>
                <w:sz w:val="20"/>
                <w:szCs w:val="20"/>
              </w:rPr>
            </w:pPr>
          </w:p>
          <w:p>
            <w:pPr>
              <w:widowControl w:val="0"/>
              <w:tabs>
                <w:tab w:val="left" w:pos="228"/>
              </w:tabs>
              <w:rPr>
                <w:rFonts w:hint="default"/>
                <w:b/>
                <w:sz w:val="20"/>
                <w:szCs w:val="20"/>
                <w:lang w:val="en-US"/>
              </w:rPr>
            </w:pPr>
          </w:p>
          <w:p>
            <w:pPr>
              <w:spacing w:after="0" w:line="240" w:lineRule="auto"/>
              <w:rPr>
                <w:rFonts w:hint="default"/>
                <w:b/>
                <w:sz w:val="20"/>
                <w:szCs w:val="20"/>
                <w:lang w:val="en-US"/>
              </w:rPr>
            </w:pPr>
          </w:p>
          <w:p>
            <w:pPr>
              <w:spacing w:after="0" w:line="240" w:lineRule="auto"/>
              <w:rPr>
                <w:b/>
                <w:sz w:val="20"/>
                <w:szCs w:val="20"/>
                <w:lang w:val="sr-Latn-R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Estimated Start Date (dd-mm-yyyy)</w:t>
            </w:r>
          </w:p>
        </w:tc>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Estimated End Date </w:t>
            </w:r>
          </w:p>
          <w:p>
            <w:pPr>
              <w:spacing w:after="0" w:line="240" w:lineRule="auto"/>
              <w:rPr>
                <w:rFonts w:ascii="Calibri" w:hAnsi="Calibri" w:eastAsia="Calibri" w:cs="Calibri"/>
                <w:sz w:val="20"/>
                <w:szCs w:val="20"/>
              </w:rPr>
            </w:pPr>
            <w:r>
              <w:rPr>
                <w:rFonts w:ascii="Calibri" w:hAnsi="Calibri" w:eastAsia="Calibri" w:cs="Calibri"/>
                <w:b/>
                <w:sz w:val="20"/>
                <w:szCs w:val="20"/>
                <w:rtl w:val="0"/>
              </w:rPr>
              <w:t>(dd-mm-yyyy)</w:t>
            </w:r>
          </w:p>
        </w:tc>
        <w:tc>
          <w:tcPr>
            <w:gridSpan w:val="2"/>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Lead Organisation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Participating Organisation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Costs</w:t>
            </w:r>
          </w:p>
          <w:p>
            <w:pPr>
              <w:spacing w:after="0" w:line="240" w:lineRule="auto"/>
              <w:rPr>
                <w:rFonts w:ascii="Calibri" w:hAnsi="Calibri" w:eastAsia="Calibri" w:cs="Calibri"/>
                <w:sz w:val="20"/>
                <w:szCs w:val="20"/>
              </w:rPr>
            </w:pPr>
            <w:r>
              <w:rPr>
                <w:rFonts w:ascii="Calibri" w:hAnsi="Calibri" w:eastAsia="Calibri" w:cs="Calibri"/>
                <w:i/>
                <w:sz w:val="20"/>
                <w:szCs w:val="20"/>
                <w:rtl w:val="0"/>
              </w:rPr>
              <w:t>Please explain the necessary costs for this WP: What travels are necessary? If equipment is requested, explain why it is required. If subcontracting is necessary, explain why the task cannot be performed by the partner.</w:t>
            </w:r>
          </w:p>
        </w:tc>
        <w:tc>
          <w:tcPr>
            <w:gridSpan w:val="4"/>
          </w:tcPr>
          <w:p>
            <w:pPr>
              <w:spacing w:after="0" w:line="240" w:lineRule="auto"/>
              <w:rPr>
                <w:rFonts w:ascii="Calibri" w:hAnsi="Calibri" w:eastAsia="Calibri" w:cs="Calibri"/>
                <w:sz w:val="20"/>
                <w:szCs w:val="20"/>
              </w:rPr>
            </w:pPr>
          </w:p>
        </w:tc>
      </w:tr>
    </w:tbl>
    <w:p>
      <w:pPr>
        <w:rPr>
          <w:b/>
        </w:rPr>
      </w:pPr>
    </w:p>
    <w:p>
      <w:pPr>
        <w:rPr>
          <w:b/>
          <w:sz w:val="24"/>
          <w:szCs w:val="24"/>
        </w:rPr>
      </w:pPr>
      <w:r>
        <w:rPr>
          <w:b/>
          <w:sz w:val="24"/>
          <w:szCs w:val="24"/>
          <w:rtl w:val="0"/>
        </w:rPr>
        <w:t>Deliverables/results/outcomes</w:t>
      </w:r>
    </w:p>
    <w:p>
      <w:pPr>
        <w:rPr>
          <w:b/>
        </w:rPr>
      </w:pPr>
    </w:p>
    <w:tbl>
      <w:tblPr>
        <w:tblStyle w:val="50"/>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Expected Deliverable/Results/</w:t>
            </w:r>
          </w:p>
          <w:p>
            <w:pPr>
              <w:spacing w:after="0" w:line="240" w:lineRule="auto"/>
              <w:rPr>
                <w:rFonts w:ascii="Calibri" w:hAnsi="Calibri" w:eastAsia="Calibri" w:cs="Calibri"/>
                <w:sz w:val="20"/>
                <w:szCs w:val="20"/>
              </w:rPr>
            </w:pPr>
            <w:r>
              <w:rPr>
                <w:rFonts w:ascii="Calibri" w:hAnsi="Calibri" w:eastAsia="Calibri" w:cs="Calibri"/>
                <w:b/>
                <w:sz w:val="20"/>
                <w:szCs w:val="20"/>
                <w:rtl w:val="0"/>
              </w:rPr>
              <w:t>Outcomes</w:t>
            </w: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Work Package and Outcome ref.nr</w:t>
            </w:r>
          </w:p>
        </w:tc>
        <w:tc>
          <w:tcPr>
            <w:gridSpan w:val="4"/>
            <w:vAlign w:val="center"/>
          </w:tcPr>
          <w:p>
            <w:pPr>
              <w:spacing w:after="0" w:line="240" w:lineRule="auto"/>
              <w:ind w:left="5040" w:hanging="186"/>
              <w:jc w:val="left"/>
              <w:rPr>
                <w:rFonts w:hint="default" w:ascii="Calibri" w:hAnsi="Calibri" w:eastAsia="Calibri" w:cs="Calibri"/>
                <w:b/>
                <w:sz w:val="24"/>
                <w:szCs w:val="24"/>
                <w:lang w:val="en-US"/>
              </w:rPr>
            </w:pPr>
            <w:r>
              <w:rPr>
                <w:rFonts w:hint="default" w:cs="Calibri"/>
                <w:b/>
                <w:sz w:val="24"/>
                <w:szCs w:val="24"/>
                <w:lang w:val="en-US"/>
              </w:rPr>
              <w:t>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4"/>
                <w:szCs w:val="24"/>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Title</w:t>
            </w:r>
          </w:p>
        </w:tc>
        <w:tc>
          <w:tcPr>
            <w:gridSpan w:val="4"/>
            <w:vAlign w:val="center"/>
          </w:tcPr>
          <w:p>
            <w:pPr>
              <w:spacing w:after="0" w:line="240" w:lineRule="auto"/>
              <w:rPr>
                <w:rFonts w:hint="default" w:ascii="Calibri" w:hAnsi="Calibri" w:eastAsia="Calibri" w:cs="Calibri"/>
                <w:sz w:val="20"/>
                <w:szCs w:val="20"/>
                <w:lang w:val="en-US"/>
              </w:rPr>
            </w:pPr>
            <w:r>
              <w:rPr>
                <w:rFonts w:hint="default" w:cs="Calibri"/>
                <w:b/>
                <w:bCs/>
                <w:sz w:val="20"/>
                <w:szCs w:val="20"/>
                <w:lang w:val="en-US"/>
              </w:rPr>
              <w:t>Tipovi praksi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Type</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Teaching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Learning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Training material</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Event</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Report </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Service/Product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Description </w:t>
            </w:r>
          </w:p>
        </w:tc>
        <w:tc>
          <w:tcPr>
            <w:gridSpan w:val="4"/>
            <w:vAlign w:val="center"/>
          </w:tcPr>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 Definišite Ciljeve Analize</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1.1 Postavite jasne ciljeve za analizu trenutnih tipova praksi.</w:t>
            </w:r>
            <w:r>
              <w:rPr>
                <w:rFonts w:hint="default" w:ascii="Times New Roman" w:hAnsi="Times New Roman" w:cs="Times New Roman"/>
                <w:sz w:val="20"/>
                <w:szCs w:val="20"/>
              </w:rPr>
              <w:br w:type="textWrapping"/>
            </w:r>
            <w:r>
              <w:rPr>
                <w:rFonts w:hint="default" w:ascii="Times New Roman" w:hAnsi="Times New Roman" w:cs="Times New Roman"/>
                <w:sz w:val="20"/>
                <w:szCs w:val="20"/>
              </w:rPr>
              <w:t>1.2 Razumeti kako različiti tipovi praksi funkcionišu i koji su njihovi efekti.</w:t>
            </w:r>
            <w:r>
              <w:rPr>
                <w:rFonts w:hint="default" w:ascii="Times New Roman" w:hAnsi="Times New Roman" w:cs="Times New Roman"/>
                <w:sz w:val="20"/>
                <w:szCs w:val="20"/>
              </w:rPr>
              <w:br w:type="textWrapping"/>
            </w:r>
            <w:r>
              <w:rPr>
                <w:rFonts w:hint="default" w:ascii="Times New Roman" w:hAnsi="Times New Roman" w:cs="Times New Roman"/>
                <w:sz w:val="20"/>
                <w:szCs w:val="20"/>
              </w:rPr>
              <w:t>1.3 Proceni efikasnost i korisnost različitih praksi u obrazovanju ili profesionalnom razvoju.</w:t>
            </w:r>
            <w:r>
              <w:rPr>
                <w:rFonts w:hint="default" w:ascii="Times New Roman" w:hAnsi="Times New Roman" w:cs="Times New Roman"/>
                <w:sz w:val="20"/>
                <w:szCs w:val="20"/>
              </w:rPr>
              <w:br w:type="textWrapping"/>
            </w:r>
            <w:r>
              <w:rPr>
                <w:rFonts w:hint="default" w:ascii="Times New Roman" w:hAnsi="Times New Roman" w:cs="Times New Roman"/>
                <w:sz w:val="20"/>
                <w:szCs w:val="20"/>
              </w:rPr>
              <w:t>1.4 Identifikujte nedostatke i oblasti koje treba poboljšati u primeni praksi.</w:t>
            </w:r>
          </w:p>
          <w:p>
            <w:pPr>
              <w:keepNext w:val="0"/>
              <w:keepLines w:val="0"/>
              <w:widowControl/>
              <w:suppressLineNumbers w:val="0"/>
              <w:rPr>
                <w:rFonts w:hint="default" w:ascii="Times New Roman" w:hAnsi="Times New Roman" w:cs="Times New Roman"/>
                <w:sz w:val="20"/>
                <w:szCs w:val="20"/>
              </w:rPr>
            </w:pPr>
          </w:p>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Formulisanje Pitanja</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 Razvijajte pitanja koja će pružiti detaljne uvide o različitim tipovima praksi.</w:t>
            </w:r>
            <w:r>
              <w:rPr>
                <w:rFonts w:hint="default" w:ascii="Times New Roman" w:hAnsi="Times New Roman" w:cs="Times New Roman"/>
                <w:sz w:val="20"/>
                <w:szCs w:val="20"/>
              </w:rPr>
              <w:br w:type="textWrapping"/>
            </w:r>
            <w:r>
              <w:rPr>
                <w:rFonts w:hint="default" w:ascii="Times New Roman" w:hAnsi="Times New Roman" w:cs="Times New Roman"/>
                <w:sz w:val="20"/>
                <w:szCs w:val="20"/>
              </w:rPr>
              <w:t>2.2 Kako različiti tipovi praksi utiču na vaš profesionalni ili obrazovni napredak?</w:t>
            </w:r>
            <w:r>
              <w:rPr>
                <w:rFonts w:hint="default" w:ascii="Times New Roman" w:hAnsi="Times New Roman" w:cs="Times New Roman"/>
                <w:sz w:val="20"/>
                <w:szCs w:val="20"/>
              </w:rPr>
              <w:br w:type="textWrapping"/>
            </w:r>
            <w:r>
              <w:rPr>
                <w:rFonts w:hint="default" w:ascii="Times New Roman" w:hAnsi="Times New Roman" w:cs="Times New Roman"/>
                <w:sz w:val="20"/>
                <w:szCs w:val="20"/>
              </w:rPr>
              <w:t>2.3 Šta su ključne prednosti i mane trenutnih praksi?</w:t>
            </w:r>
            <w:r>
              <w:rPr>
                <w:rFonts w:hint="default" w:ascii="Times New Roman" w:hAnsi="Times New Roman" w:cs="Times New Roman"/>
                <w:sz w:val="20"/>
                <w:szCs w:val="20"/>
              </w:rPr>
              <w:br w:type="textWrapping"/>
            </w:r>
            <w:r>
              <w:rPr>
                <w:rFonts w:hint="default" w:ascii="Times New Roman" w:hAnsi="Times New Roman" w:cs="Times New Roman"/>
                <w:sz w:val="20"/>
                <w:szCs w:val="20"/>
              </w:rPr>
              <w:t>2.4 Da li postoje specifične oblasti koje trenutno ne pokrivaju ponuđeni tipovi praksi?</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2.5 Postavite dodatna pitanja za dublju analizu.</w:t>
            </w:r>
            <w:r>
              <w:rPr>
                <w:rFonts w:hint="default" w:ascii="Times New Roman" w:hAnsi="Times New Roman" w:cs="Times New Roman"/>
                <w:sz w:val="20"/>
                <w:szCs w:val="20"/>
              </w:rPr>
              <w:br w:type="textWrapping"/>
            </w:r>
            <w:r>
              <w:rPr>
                <w:rFonts w:hint="default" w:ascii="Times New Roman" w:hAnsi="Times New Roman" w:cs="Times New Roman"/>
                <w:sz w:val="20"/>
                <w:szCs w:val="20"/>
              </w:rPr>
              <w:t>2.6 Koje su najveće prepreke u primeni trenutnih tipova praksi?</w:t>
            </w:r>
            <w:r>
              <w:rPr>
                <w:rFonts w:hint="default" w:ascii="Times New Roman" w:hAnsi="Times New Roman" w:cs="Times New Roman"/>
                <w:sz w:val="20"/>
                <w:szCs w:val="20"/>
              </w:rPr>
              <w:br w:type="textWrapping"/>
            </w:r>
            <w:r>
              <w:rPr>
                <w:rFonts w:hint="default" w:ascii="Times New Roman" w:hAnsi="Times New Roman" w:cs="Times New Roman"/>
                <w:sz w:val="20"/>
                <w:szCs w:val="20"/>
              </w:rPr>
              <w:t>2.7 Kako se osećate u vezi sa nivoom podrške tokom prakse?</w:t>
            </w:r>
            <w:r>
              <w:rPr>
                <w:rFonts w:hint="default" w:ascii="Times New Roman" w:hAnsi="Times New Roman" w:cs="Times New Roman"/>
                <w:sz w:val="20"/>
                <w:szCs w:val="20"/>
              </w:rPr>
              <w:br w:type="textWrapping"/>
            </w:r>
            <w:r>
              <w:rPr>
                <w:rFonts w:hint="default" w:ascii="Times New Roman" w:hAnsi="Times New Roman" w:cs="Times New Roman"/>
                <w:sz w:val="20"/>
                <w:szCs w:val="20"/>
              </w:rPr>
              <w:t>2.8 Koje promene u tipovima praksi bi vam bile najkorisnije?</w:t>
            </w:r>
          </w:p>
          <w:p>
            <w:pPr>
              <w:keepNext w:val="0"/>
              <w:keepLines w:val="0"/>
              <w:widowControl/>
              <w:suppressLineNumbers w:val="0"/>
              <w:rPr>
                <w:rFonts w:hint="default" w:ascii="Times New Roman" w:hAnsi="Times New Roman" w:cs="Times New Roman"/>
                <w:sz w:val="20"/>
                <w:szCs w:val="20"/>
              </w:rPr>
            </w:pPr>
          </w:p>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Izbor Učesnika</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3.1 Odaberite raznoliku grupu učesnika da biste obuhvatili sve aspekte različitih tipova praksi.</w:t>
            </w:r>
            <w:r>
              <w:rPr>
                <w:rFonts w:hint="default" w:ascii="Times New Roman" w:hAnsi="Times New Roman" w:cs="Times New Roman"/>
                <w:sz w:val="20"/>
                <w:szCs w:val="20"/>
              </w:rPr>
              <w:br w:type="textWrapping"/>
            </w:r>
            <w:r>
              <w:rPr>
                <w:rFonts w:hint="default" w:ascii="Times New Roman" w:hAnsi="Times New Roman" w:cs="Times New Roman"/>
                <w:sz w:val="20"/>
                <w:szCs w:val="20"/>
              </w:rPr>
              <w:t>3.2 Uključite studente koji učestvuju u različitim vrstama praksi.</w:t>
            </w:r>
            <w:r>
              <w:rPr>
                <w:rFonts w:hint="default" w:ascii="Times New Roman" w:hAnsi="Times New Roman" w:cs="Times New Roman"/>
                <w:sz w:val="20"/>
                <w:szCs w:val="20"/>
              </w:rPr>
              <w:br w:type="textWrapping"/>
            </w:r>
            <w:r>
              <w:rPr>
                <w:rFonts w:hint="default" w:ascii="Times New Roman" w:hAnsi="Times New Roman" w:cs="Times New Roman"/>
                <w:sz w:val="20"/>
                <w:szCs w:val="20"/>
              </w:rPr>
              <w:t>3.3 Uključite mentore i instruktore koji organizuju i nadgledaju prakse.</w:t>
            </w:r>
            <w:r>
              <w:rPr>
                <w:rFonts w:hint="default" w:ascii="Times New Roman" w:hAnsi="Times New Roman" w:cs="Times New Roman"/>
                <w:sz w:val="20"/>
                <w:szCs w:val="20"/>
              </w:rPr>
              <w:br w:type="textWrapping"/>
            </w:r>
            <w:r>
              <w:rPr>
                <w:rFonts w:hint="default" w:ascii="Times New Roman" w:hAnsi="Times New Roman" w:cs="Times New Roman"/>
                <w:sz w:val="20"/>
                <w:szCs w:val="20"/>
              </w:rPr>
              <w:t>3.4 Uključite profesionalce koji su prošli kroz različite tipove praksi.</w:t>
            </w:r>
          </w:p>
          <w:p>
            <w:pPr>
              <w:keepNext w:val="0"/>
              <w:keepLines w:val="0"/>
              <w:widowControl/>
              <w:suppressLineNumbers w:val="0"/>
              <w:rPr>
                <w:rFonts w:hint="default" w:ascii="Times New Roman" w:hAnsi="Times New Roman" w:cs="Times New Roman"/>
                <w:sz w:val="20"/>
                <w:szCs w:val="20"/>
              </w:rPr>
            </w:pPr>
          </w:p>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4. Organizacija i Vođenje Sesija</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4.1 Angažujte kvalifikovane moderatore za vođenje fokus grupa i intervjua.</w:t>
            </w:r>
            <w:r>
              <w:rPr>
                <w:rFonts w:hint="default" w:ascii="Times New Roman" w:hAnsi="Times New Roman" w:cs="Times New Roman"/>
                <w:sz w:val="20"/>
                <w:szCs w:val="20"/>
              </w:rPr>
              <w:br w:type="textWrapping"/>
            </w:r>
            <w:r>
              <w:rPr>
                <w:rFonts w:hint="default" w:ascii="Times New Roman" w:hAnsi="Times New Roman" w:cs="Times New Roman"/>
                <w:sz w:val="20"/>
                <w:szCs w:val="20"/>
              </w:rPr>
              <w:t>4.2 Osigurajte da diskusije budu fokusirane na specifične aspekte i tipove praksi.</w:t>
            </w:r>
            <w:r>
              <w:rPr>
                <w:rFonts w:hint="default" w:ascii="Times New Roman" w:hAnsi="Times New Roman" w:cs="Times New Roman"/>
                <w:sz w:val="20"/>
                <w:szCs w:val="20"/>
              </w:rPr>
              <w:br w:type="textWrapping"/>
            </w:r>
            <w:r>
              <w:rPr>
                <w:rFonts w:hint="default" w:ascii="Times New Roman" w:hAnsi="Times New Roman" w:cs="Times New Roman"/>
                <w:sz w:val="20"/>
                <w:szCs w:val="20"/>
              </w:rPr>
              <w:t>4.3 Osigurajte da svi učesnici imaju priliku da izraze svoja mišljenja i iskustva.</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4.4 Beležite sesije uz pristanak učesnika.</w:t>
            </w:r>
            <w:r>
              <w:rPr>
                <w:rFonts w:hint="default" w:ascii="Times New Roman" w:hAnsi="Times New Roman" w:cs="Times New Roman"/>
                <w:sz w:val="20"/>
                <w:szCs w:val="20"/>
              </w:rPr>
              <w:br w:type="textWrapping"/>
            </w:r>
            <w:r>
              <w:rPr>
                <w:rFonts w:hint="default" w:ascii="Times New Roman" w:hAnsi="Times New Roman" w:cs="Times New Roman"/>
                <w:sz w:val="20"/>
                <w:szCs w:val="20"/>
              </w:rPr>
              <w:t>4.5 Snimajte audio ili video zapise sesija za preciznost i kasniju analizu.</w:t>
            </w:r>
            <w:r>
              <w:rPr>
                <w:rFonts w:hint="default" w:ascii="Times New Roman" w:hAnsi="Times New Roman" w:cs="Times New Roman"/>
                <w:sz w:val="20"/>
                <w:szCs w:val="20"/>
              </w:rPr>
              <w:br w:type="textWrapping"/>
            </w:r>
            <w:r>
              <w:rPr>
                <w:rFonts w:hint="default" w:ascii="Times New Roman" w:hAnsi="Times New Roman" w:cs="Times New Roman"/>
                <w:sz w:val="20"/>
                <w:szCs w:val="20"/>
              </w:rPr>
              <w:t>4.6 Pravite detaljne beleške o neverbalnim signalima i dinamici sesije.</w:t>
            </w:r>
          </w:p>
          <w:p>
            <w:pPr>
              <w:keepNext w:val="0"/>
              <w:keepLines w:val="0"/>
              <w:widowControl/>
              <w:suppressLineNumbers w:val="0"/>
              <w:rPr>
                <w:rFonts w:hint="default" w:ascii="Times New Roman" w:hAnsi="Times New Roman" w:cs="Times New Roman"/>
                <w:sz w:val="20"/>
                <w:szCs w:val="20"/>
              </w:rPr>
            </w:pPr>
          </w:p>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5. Prikupljanje i Analiza Podataka</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5.1 Transkribujte snimke i organizujte podatke iz sesija.</w:t>
            </w:r>
            <w:r>
              <w:rPr>
                <w:rFonts w:hint="default" w:ascii="Times New Roman" w:hAnsi="Times New Roman" w:cs="Times New Roman"/>
                <w:sz w:val="20"/>
                <w:szCs w:val="20"/>
              </w:rPr>
              <w:br w:type="textWrapping"/>
            </w:r>
            <w:r>
              <w:rPr>
                <w:rFonts w:hint="default" w:ascii="Times New Roman" w:hAnsi="Times New Roman" w:cs="Times New Roman"/>
                <w:sz w:val="20"/>
                <w:szCs w:val="20"/>
              </w:rPr>
              <w:t>5.2 Pripremite transkripte snimaka i sistematizujte odgovore.</w:t>
            </w:r>
            <w:r>
              <w:rPr>
                <w:rFonts w:hint="default" w:ascii="Times New Roman" w:hAnsi="Times New Roman" w:cs="Times New Roman"/>
                <w:sz w:val="20"/>
                <w:szCs w:val="20"/>
              </w:rPr>
              <w:br w:type="textWrapping"/>
            </w:r>
            <w:r>
              <w:rPr>
                <w:rFonts w:hint="default" w:ascii="Times New Roman" w:hAnsi="Times New Roman" w:cs="Times New Roman"/>
                <w:sz w:val="20"/>
                <w:szCs w:val="20"/>
              </w:rPr>
              <w:t>5.3 Kategorizujte i kodirajte odgovore da biste identifikovali ključne teme u vezi sa tipovima praksi.</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5.4 Analizirajte prikupljene podatke.</w:t>
            </w:r>
            <w:r>
              <w:rPr>
                <w:rFonts w:hint="default" w:ascii="Times New Roman" w:hAnsi="Times New Roman" w:cs="Times New Roman"/>
                <w:sz w:val="20"/>
                <w:szCs w:val="20"/>
              </w:rPr>
              <w:br w:type="textWrapping"/>
            </w:r>
            <w:r>
              <w:rPr>
                <w:rFonts w:hint="default" w:ascii="Times New Roman" w:hAnsi="Times New Roman" w:cs="Times New Roman"/>
                <w:sz w:val="20"/>
                <w:szCs w:val="20"/>
              </w:rPr>
              <w:t>5.5 Identifikujte obrasce i ključne teme u odgovorima učesnika.</w:t>
            </w:r>
            <w:r>
              <w:rPr>
                <w:rFonts w:hint="default" w:ascii="Times New Roman" w:hAnsi="Times New Roman" w:cs="Times New Roman"/>
                <w:sz w:val="20"/>
                <w:szCs w:val="20"/>
              </w:rPr>
              <w:br w:type="textWrapping"/>
            </w:r>
            <w:r>
              <w:rPr>
                <w:rFonts w:hint="default" w:ascii="Times New Roman" w:hAnsi="Times New Roman" w:cs="Times New Roman"/>
                <w:sz w:val="20"/>
                <w:szCs w:val="20"/>
              </w:rPr>
              <w:t>5.6 Proučite trendove i izazove u vezi sa različitim tipovima praksi i formulirajte preporuke za poboljšanje.</w:t>
            </w:r>
          </w:p>
          <w:p>
            <w:pPr>
              <w:keepNext w:val="0"/>
              <w:keepLines w:val="0"/>
              <w:widowControl/>
              <w:suppressLineNumbers w:val="0"/>
              <w:rPr>
                <w:rFonts w:hint="default" w:ascii="Times New Roman" w:hAnsi="Times New Roman" w:cs="Times New Roman"/>
                <w:sz w:val="20"/>
                <w:szCs w:val="20"/>
              </w:rPr>
            </w:pPr>
          </w:p>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6. Izrada Izveštaja i Prezentacija</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6.1 Pripremite sveobuhvatan izveštaj.</w:t>
            </w:r>
            <w:r>
              <w:rPr>
                <w:rFonts w:hint="default" w:ascii="Times New Roman" w:hAnsi="Times New Roman" w:cs="Times New Roman"/>
                <w:sz w:val="20"/>
                <w:szCs w:val="20"/>
              </w:rPr>
              <w:br w:type="textWrapping"/>
            </w:r>
            <w:r>
              <w:rPr>
                <w:rFonts w:hint="default" w:ascii="Times New Roman" w:hAnsi="Times New Roman" w:cs="Times New Roman"/>
                <w:sz w:val="20"/>
                <w:szCs w:val="20"/>
              </w:rPr>
              <w:t>6.2 Opišite metodologiju istraživanja i pristup analizi tipova praksi.</w:t>
            </w:r>
            <w:r>
              <w:rPr>
                <w:rFonts w:hint="default" w:ascii="Times New Roman" w:hAnsi="Times New Roman" w:cs="Times New Roman"/>
                <w:sz w:val="20"/>
                <w:szCs w:val="20"/>
              </w:rPr>
              <w:br w:type="textWrapping"/>
            </w:r>
            <w:r>
              <w:rPr>
                <w:rFonts w:hint="default" w:ascii="Times New Roman" w:hAnsi="Times New Roman" w:cs="Times New Roman"/>
                <w:sz w:val="20"/>
                <w:szCs w:val="20"/>
              </w:rPr>
              <w:t>6.3 Prezentujte ključne uvide, tematske analize i efikasnost različitih praksi.</w:t>
            </w:r>
            <w:r>
              <w:rPr>
                <w:rFonts w:hint="default" w:ascii="Times New Roman" w:hAnsi="Times New Roman" w:cs="Times New Roman"/>
                <w:sz w:val="20"/>
                <w:szCs w:val="20"/>
              </w:rPr>
              <w:br w:type="textWrapping"/>
            </w:r>
            <w:r>
              <w:rPr>
                <w:rFonts w:hint="default" w:ascii="Times New Roman" w:hAnsi="Times New Roman" w:cs="Times New Roman"/>
                <w:sz w:val="20"/>
                <w:szCs w:val="20"/>
              </w:rPr>
              <w:t>6.4 Izložite konkretne preporuke za poboljšanje i optimizaciju praksi.</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6.5 Kreirajte sažetu prezentaciju.</w:t>
            </w:r>
            <w:r>
              <w:rPr>
                <w:rFonts w:hint="default" w:ascii="Times New Roman" w:hAnsi="Times New Roman" w:cs="Times New Roman"/>
                <w:sz w:val="20"/>
                <w:szCs w:val="20"/>
              </w:rPr>
              <w:br w:type="textWrapping"/>
            </w:r>
            <w:r>
              <w:rPr>
                <w:rFonts w:hint="default" w:ascii="Times New Roman" w:hAnsi="Times New Roman" w:cs="Times New Roman"/>
                <w:sz w:val="20"/>
                <w:szCs w:val="20"/>
              </w:rPr>
              <w:t>6.6 Vizualizujte ključne nalaze i preporuke na jasan i atraktivan način.</w:t>
            </w:r>
            <w:r>
              <w:rPr>
                <w:rFonts w:hint="default" w:ascii="Times New Roman" w:hAnsi="Times New Roman" w:cs="Times New Roman"/>
                <w:sz w:val="20"/>
                <w:szCs w:val="20"/>
              </w:rPr>
              <w:br w:type="textWrapping"/>
            </w:r>
            <w:r>
              <w:rPr>
                <w:rFonts w:hint="default" w:ascii="Times New Roman" w:hAnsi="Times New Roman" w:cs="Times New Roman"/>
                <w:sz w:val="20"/>
                <w:szCs w:val="20"/>
              </w:rPr>
              <w:t>6.7 Istaknite sledeće korake i preporuke za unapređenje praksi.</w:t>
            </w:r>
          </w:p>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Due date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Languages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restart"/>
            <w:vAlign w:val="center"/>
          </w:tcPr>
          <w:p>
            <w:pPr>
              <w:spacing w:after="0" w:line="240" w:lineRule="auto"/>
              <w:ind w:left="708" w:hanging="708"/>
              <w:rPr>
                <w:rFonts w:ascii="Calibri" w:hAnsi="Calibri" w:eastAsia="Calibri" w:cs="Calibri"/>
                <w:b/>
                <w:sz w:val="20"/>
                <w:szCs w:val="20"/>
              </w:rPr>
            </w:pPr>
            <w:r>
              <w:rPr>
                <w:rFonts w:ascii="Calibri" w:hAnsi="Calibri" w:eastAsia="Calibri" w:cs="Calibri"/>
                <w:b/>
                <w:sz w:val="20"/>
                <w:szCs w:val="20"/>
                <w:rtl w:val="0"/>
              </w:rPr>
              <w:t>Target groups</w:t>
            </w:r>
          </w:p>
        </w:tc>
        <w:tc>
          <w:tcPr>
            <w:gridSpan w:val="5"/>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Teaching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Students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Trainees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Administrative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Technical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Librarians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gridSpan w:val="5"/>
            <w:tcBorders>
              <w:bottom w:val="single" w:color="000000" w:sz="4" w:space="0"/>
            </w:tcBorders>
            <w:vAlign w:val="center"/>
          </w:tcPr>
          <w:p>
            <w:pPr>
              <w:spacing w:after="0" w:line="240" w:lineRule="auto"/>
              <w:ind w:left="708" w:hanging="708"/>
              <w:rPr>
                <w:rFonts w:ascii="Calibri" w:hAnsi="Calibri" w:eastAsia="Calibri" w:cs="Calibri"/>
                <w:i/>
                <w:sz w:val="20"/>
                <w:szCs w:val="20"/>
              </w:rPr>
            </w:pPr>
            <w:r>
              <w:rPr>
                <w:rFonts w:ascii="Calibri" w:hAnsi="Calibri" w:eastAsia="Calibri" w:cs="Calibri"/>
                <w:i/>
                <w:sz w:val="20"/>
                <w:szCs w:val="20"/>
                <w:rtl w:val="0"/>
              </w:rPr>
              <w:t xml:space="preserve">If you selected 'Other', please identify these target groups. </w:t>
            </w:r>
          </w:p>
          <w:p>
            <w:pPr>
              <w:spacing w:after="0" w:line="240" w:lineRule="auto"/>
              <w:rPr>
                <w:rFonts w:ascii="Calibri" w:hAnsi="Calibri" w:eastAsia="Calibri" w:cs="Calibri"/>
                <w:b/>
                <w:i/>
                <w:sz w:val="20"/>
                <w:szCs w:val="20"/>
              </w:rPr>
            </w:pPr>
            <w:r>
              <w:rPr>
                <w:rFonts w:ascii="Calibri" w:hAnsi="Calibri" w:eastAsia="Calibri" w:cs="Calibri"/>
                <w:i/>
                <w:sz w:val="20"/>
                <w:szCs w:val="20"/>
                <w:rtl w:val="0"/>
              </w:rPr>
              <w:t>(Max. 250 words)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0" w:hRule="atLeast"/>
        </w:trPr>
        <w:tc>
          <w:tcPr>
            <w:tcBorders>
              <w:right w:val="single" w:color="000000" w:sz="4" w:space="0"/>
            </w:tcBorders>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Dissemination level</w:t>
            </w:r>
          </w:p>
        </w:tc>
        <w:tc>
          <w:tcPr>
            <w:gridSpan w:val="2"/>
            <w:tcBorders>
              <w:top w:val="single" w:color="000000" w:sz="4" w:space="0"/>
              <w:left w:val="single" w:color="000000" w:sz="4" w:space="0"/>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Department / Faculty </w:t>
            </w:r>
            <w:r>
              <w:rPr>
                <w:rFonts w:ascii="MS Gothic" w:hAnsi="MS Gothic" w:eastAsia="MS Gothic" w:cs="MS Gothic"/>
                <w:color w:val="000000"/>
                <w:sz w:val="20"/>
                <w:szCs w:val="20"/>
                <w:rtl w:val="0"/>
              </w:rPr>
              <w:t>☐</w:t>
            </w:r>
            <w:r>
              <w:rPr>
                <w:rFonts w:ascii="Calibri" w:hAnsi="Calibri" w:eastAsia="Calibri" w:cs="Calibri"/>
                <w:sz w:val="20"/>
                <w:szCs w:val="20"/>
                <w:rtl w:val="0"/>
              </w:rPr>
              <w:t>Institution</w:t>
            </w:r>
          </w:p>
        </w:tc>
        <w:tc>
          <w:tcPr>
            <w:gridSpan w:val="2"/>
            <w:tcBorders>
              <w:top w:val="single" w:color="000000" w:sz="4" w:space="0"/>
              <w:left w:val="nil"/>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Local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Regional</w:t>
            </w:r>
          </w:p>
        </w:tc>
        <w:tc>
          <w:tcPr>
            <w:tcBorders>
              <w:top w:val="single" w:color="000000" w:sz="4" w:space="0"/>
              <w:left w:val="nil"/>
              <w:bottom w:val="single" w:color="000000" w:sz="4" w:space="0"/>
              <w:right w:val="single" w:color="000000" w:sz="4" w:space="0"/>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National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International</w:t>
            </w:r>
          </w:p>
        </w:tc>
      </w:tr>
    </w:tbl>
    <w:p/>
    <w:p>
      <w:pPr>
        <w:rPr>
          <w:i/>
          <w:color w:val="FF0000"/>
        </w:rPr>
      </w:pPr>
      <w:r>
        <w:rPr>
          <w:i/>
          <w:color w:val="FF0000"/>
          <w:rtl w:val="0"/>
        </w:rPr>
        <w:t>Please copy and paste tables as necessary.</w:t>
      </w:r>
    </w:p>
    <w:p/>
    <w:tbl>
      <w:tblPr>
        <w:tblStyle w:val="51"/>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2456"/>
        <w:gridCol w:w="2599"/>
        <w:gridCol w:w="189"/>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Work package type and ref.nr</w:t>
            </w:r>
            <w:r>
              <w:rPr>
                <w:rFonts w:ascii="MS Gothic" w:hAnsi="MS Gothic" w:eastAsia="MS Gothic" w:cs="MS Gothic"/>
                <w:color w:val="FFFFFF"/>
                <w:sz w:val="20"/>
                <w:szCs w:val="20"/>
                <w:rtl w:val="0"/>
              </w:rPr>
              <w:t>☐</w:t>
            </w:r>
          </w:p>
        </w:tc>
        <w:tc>
          <w:tcPr>
            <w:gridSpan w:val="3"/>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QUALITY PLAN</w:t>
            </w:r>
          </w:p>
        </w:tc>
        <w:tc>
          <w:tcPr>
            <w:tcW w:w="2268" w:type="dxa"/>
            <w:shd w:val="clear" w:color="auto" w:fill="DBE5F1"/>
            <w:vAlign w:val="center"/>
          </w:tcPr>
          <w:p>
            <w:pPr>
              <w:spacing w:after="0" w:line="240" w:lineRule="auto"/>
              <w:jc w:val="center"/>
              <w:rPr>
                <w:rFonts w:hint="default" w:ascii="Calibri" w:hAnsi="Calibri" w:eastAsia="Calibri" w:cs="Calibri"/>
                <w:b/>
                <w:sz w:val="24"/>
                <w:szCs w:val="24"/>
                <w:lang w:val="en-US"/>
              </w:rPr>
            </w:pPr>
            <w:r>
              <w:rPr>
                <w:rFonts w:hint="default" w:cs="Calibri"/>
                <w:b/>
                <w:sz w:val="24"/>
                <w:szCs w:val="24"/>
                <w:lang w:val="en-US"/>
              </w:rPr>
              <w:t>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Title</w:t>
            </w:r>
          </w:p>
        </w:tc>
        <w:tc>
          <w:tcPr>
            <w:tcW w:w="7512" w:type="dxa"/>
            <w:gridSpan w:val="4"/>
            <w:vAlign w:val="center"/>
          </w:tcPr>
          <w:p>
            <w:pPr>
              <w:spacing w:after="0" w:line="240" w:lineRule="auto"/>
              <w:rPr>
                <w:rFonts w:hint="default" w:ascii="Calibri" w:hAnsi="Calibri" w:eastAsia="Calibri" w:cs="Calibri"/>
                <w:sz w:val="20"/>
                <w:szCs w:val="20"/>
                <w:lang w:val="en-US"/>
              </w:rPr>
            </w:pPr>
            <w:r>
              <w:rPr>
                <w:rFonts w:hint="default" w:cs="Calibri"/>
                <w:b/>
                <w:bCs/>
                <w:sz w:val="20"/>
                <w:szCs w:val="20"/>
                <w:lang w:val="en-US"/>
              </w:rPr>
              <w:t>Analiza trenutnog stanja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Related assumptions and risks</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Description</w:t>
            </w:r>
          </w:p>
        </w:tc>
        <w:tc>
          <w:tcPr>
            <w:tcW w:w="7512" w:type="dxa"/>
            <w:gridSpan w:val="4"/>
            <w:vAlign w:val="center"/>
          </w:tcPr>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US"/>
              </w:rPr>
              <w:t>2.</w:t>
            </w:r>
            <w:r>
              <w:rPr>
                <w:rFonts w:hint="default" w:ascii="Times New Roman" w:hAnsi="Times New Roman" w:cs="Times New Roman"/>
                <w:sz w:val="20"/>
                <w:szCs w:val="20"/>
              </w:rPr>
              <w:t>1. Definišite Ciljeve Istraživanja</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1.1 Jasno definišite ciljeve analize trenutnog stanja kako biste usmerili istraživanje.</w:t>
            </w:r>
            <w:r>
              <w:rPr>
                <w:rFonts w:hint="default" w:ascii="Times New Roman" w:hAnsi="Times New Roman" w:cs="Times New Roman"/>
                <w:sz w:val="20"/>
                <w:szCs w:val="20"/>
              </w:rPr>
              <w:br w:type="textWrapping"/>
            </w:r>
            <w:r>
              <w:rPr>
                <w:rFonts w:hint="default" w:ascii="Times New Roman" w:hAnsi="Times New Roman" w:cs="Times New Roman"/>
                <w:sz w:val="20"/>
                <w:szCs w:val="20"/>
              </w:rPr>
              <w:t>1.2 Razumeti trenutnu upotrebu IT tehnologija i resursa.</w:t>
            </w:r>
            <w:r>
              <w:rPr>
                <w:rFonts w:hint="default" w:ascii="Times New Roman" w:hAnsi="Times New Roman" w:cs="Times New Roman"/>
                <w:sz w:val="20"/>
                <w:szCs w:val="20"/>
              </w:rPr>
              <w:br w:type="textWrapping"/>
            </w:r>
            <w:r>
              <w:rPr>
                <w:rFonts w:hint="default" w:ascii="Times New Roman" w:hAnsi="Times New Roman" w:cs="Times New Roman"/>
                <w:sz w:val="20"/>
                <w:szCs w:val="20"/>
              </w:rPr>
              <w:t>1.3 Proceni efikasnost postojećih obrazovnih kurseva i materijala.</w:t>
            </w:r>
            <w:r>
              <w:rPr>
                <w:rFonts w:hint="default" w:ascii="Times New Roman" w:hAnsi="Times New Roman" w:cs="Times New Roman"/>
                <w:sz w:val="20"/>
                <w:szCs w:val="20"/>
              </w:rPr>
              <w:br w:type="textWrapping"/>
            </w:r>
            <w:r>
              <w:rPr>
                <w:rFonts w:hint="default" w:ascii="Times New Roman" w:hAnsi="Times New Roman" w:cs="Times New Roman"/>
                <w:sz w:val="20"/>
                <w:szCs w:val="20"/>
              </w:rPr>
              <w:t>1.4 Identifikujte praznine u obrazovanju i mogućnosti za poboljšanje.</w:t>
            </w:r>
          </w:p>
          <w:p>
            <w:pPr>
              <w:keepNext w:val="0"/>
              <w:keepLines w:val="0"/>
              <w:widowControl/>
              <w:suppressLineNumbers w:val="0"/>
              <w:rPr>
                <w:rFonts w:hint="default" w:ascii="Times New Roman" w:hAnsi="Times New Roman" w:cs="Times New Roman"/>
                <w:sz w:val="20"/>
                <w:szCs w:val="20"/>
              </w:rPr>
            </w:pPr>
          </w:p>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Razvijanje Pitanja za Fokus Grupe i Intervjue</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 Razvijte otvorena pitanja koja će pomoći u otkrivanju detaljnih uvida.</w:t>
            </w:r>
            <w:r>
              <w:rPr>
                <w:rFonts w:hint="default" w:ascii="Times New Roman" w:hAnsi="Times New Roman" w:cs="Times New Roman"/>
                <w:sz w:val="20"/>
                <w:szCs w:val="20"/>
              </w:rPr>
              <w:br w:type="textWrapping"/>
            </w:r>
            <w:r>
              <w:rPr>
                <w:rFonts w:hint="default" w:ascii="Times New Roman" w:hAnsi="Times New Roman" w:cs="Times New Roman"/>
                <w:sz w:val="20"/>
                <w:szCs w:val="20"/>
              </w:rPr>
              <w:t>2.2 Kako trenutno koristite IT tehnologije u vašem obrazovanju/poslu?</w:t>
            </w:r>
            <w:r>
              <w:rPr>
                <w:rFonts w:hint="default" w:ascii="Times New Roman" w:hAnsi="Times New Roman" w:cs="Times New Roman"/>
                <w:sz w:val="20"/>
                <w:szCs w:val="20"/>
              </w:rPr>
              <w:br w:type="textWrapping"/>
            </w:r>
            <w:r>
              <w:rPr>
                <w:rFonts w:hint="default" w:ascii="Times New Roman" w:hAnsi="Times New Roman" w:cs="Times New Roman"/>
                <w:sz w:val="20"/>
                <w:szCs w:val="20"/>
              </w:rPr>
              <w:t>2.3 Kako ocenjujete kvalitet i relevantnost postojećih obrazovnih materijala?</w:t>
            </w:r>
            <w:r>
              <w:rPr>
                <w:rFonts w:hint="default" w:ascii="Times New Roman" w:hAnsi="Times New Roman" w:cs="Times New Roman"/>
                <w:sz w:val="20"/>
                <w:szCs w:val="20"/>
              </w:rPr>
              <w:br w:type="textWrapping"/>
            </w:r>
            <w:r>
              <w:rPr>
                <w:rFonts w:hint="default" w:ascii="Times New Roman" w:hAnsi="Times New Roman" w:cs="Times New Roman"/>
                <w:sz w:val="20"/>
                <w:szCs w:val="20"/>
              </w:rPr>
              <w:t>2.4 Da li postoje specifične oblasti ili teme koje su nedovoljno pokrivene?</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2.5 Razvijajte dodatna pitanja za otkrivanje dubljih uvida.</w:t>
            </w:r>
            <w:r>
              <w:rPr>
                <w:rFonts w:hint="default" w:ascii="Times New Roman" w:hAnsi="Times New Roman" w:cs="Times New Roman"/>
                <w:sz w:val="20"/>
                <w:szCs w:val="20"/>
              </w:rPr>
              <w:br w:type="textWrapping"/>
            </w:r>
            <w:r>
              <w:rPr>
                <w:rFonts w:hint="default" w:ascii="Times New Roman" w:hAnsi="Times New Roman" w:cs="Times New Roman"/>
                <w:sz w:val="20"/>
                <w:szCs w:val="20"/>
              </w:rPr>
              <w:t>2.6 Koje su najveće prepreke ili izazovi sa trenutnim materijalima i tehnologijama?</w:t>
            </w:r>
            <w:r>
              <w:rPr>
                <w:rFonts w:hint="default" w:ascii="Times New Roman" w:hAnsi="Times New Roman" w:cs="Times New Roman"/>
                <w:sz w:val="20"/>
                <w:szCs w:val="20"/>
              </w:rPr>
              <w:br w:type="textWrapping"/>
            </w:r>
            <w:r>
              <w:rPr>
                <w:rFonts w:hint="default" w:ascii="Times New Roman" w:hAnsi="Times New Roman" w:cs="Times New Roman"/>
                <w:sz w:val="20"/>
                <w:szCs w:val="20"/>
              </w:rPr>
              <w:t>2.7 Kako se osećate u vezi sa nivoom podrške i obuke koju trenutno dobijate?</w:t>
            </w:r>
            <w:r>
              <w:rPr>
                <w:rFonts w:hint="default" w:ascii="Times New Roman" w:hAnsi="Times New Roman" w:cs="Times New Roman"/>
                <w:sz w:val="20"/>
                <w:szCs w:val="20"/>
              </w:rPr>
              <w:br w:type="textWrapping"/>
            </w:r>
            <w:r>
              <w:rPr>
                <w:rFonts w:hint="default" w:ascii="Times New Roman" w:hAnsi="Times New Roman" w:cs="Times New Roman"/>
                <w:sz w:val="20"/>
                <w:szCs w:val="20"/>
              </w:rPr>
              <w:t>2.8 Koje bi promene ili poboljšanja u resursima i metodama učenja bile najkorisnije?</w:t>
            </w:r>
          </w:p>
          <w:p>
            <w:pPr>
              <w:keepNext w:val="0"/>
              <w:keepLines w:val="0"/>
              <w:widowControl/>
              <w:suppressLineNumbers w:val="0"/>
              <w:rPr>
                <w:rFonts w:hint="default" w:ascii="Times New Roman" w:hAnsi="Times New Roman" w:cs="Times New Roman"/>
                <w:sz w:val="20"/>
                <w:szCs w:val="20"/>
              </w:rPr>
            </w:pPr>
          </w:p>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Odabir Učesnika</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3.1 Odaberite raznoliku grupu učesnika kako biste osigurali sveobuhvatan uvid.</w:t>
            </w:r>
            <w:r>
              <w:rPr>
                <w:rFonts w:hint="default" w:ascii="Times New Roman" w:hAnsi="Times New Roman" w:cs="Times New Roman"/>
                <w:sz w:val="20"/>
                <w:szCs w:val="20"/>
              </w:rPr>
              <w:br w:type="textWrapping"/>
            </w:r>
            <w:r>
              <w:rPr>
                <w:rFonts w:hint="default" w:ascii="Times New Roman" w:hAnsi="Times New Roman" w:cs="Times New Roman"/>
                <w:sz w:val="20"/>
                <w:szCs w:val="20"/>
              </w:rPr>
              <w:t>3.2 Uključite studente različitih godina i predmeta.</w:t>
            </w:r>
            <w:r>
              <w:rPr>
                <w:rFonts w:hint="default" w:ascii="Times New Roman" w:hAnsi="Times New Roman" w:cs="Times New Roman"/>
                <w:sz w:val="20"/>
                <w:szCs w:val="20"/>
              </w:rPr>
              <w:br w:type="textWrapping"/>
            </w:r>
            <w:r>
              <w:rPr>
                <w:rFonts w:hint="default" w:ascii="Times New Roman" w:hAnsi="Times New Roman" w:cs="Times New Roman"/>
                <w:sz w:val="20"/>
                <w:szCs w:val="20"/>
              </w:rPr>
              <w:t>3.3 Uključite nastavnike i akademske savetnike.</w:t>
            </w:r>
            <w:r>
              <w:rPr>
                <w:rFonts w:hint="default" w:ascii="Times New Roman" w:hAnsi="Times New Roman" w:cs="Times New Roman"/>
                <w:sz w:val="20"/>
                <w:szCs w:val="20"/>
              </w:rPr>
              <w:br w:type="textWrapping"/>
            </w:r>
            <w:r>
              <w:rPr>
                <w:rFonts w:hint="default" w:ascii="Times New Roman" w:hAnsi="Times New Roman" w:cs="Times New Roman"/>
                <w:sz w:val="20"/>
                <w:szCs w:val="20"/>
              </w:rPr>
              <w:t>3.4 Uključite administrativno osoblje i spoljne partnere (ako je primenljivo).</w:t>
            </w:r>
          </w:p>
          <w:p>
            <w:pPr>
              <w:keepNext w:val="0"/>
              <w:keepLines w:val="0"/>
              <w:widowControl/>
              <w:suppressLineNumbers w:val="0"/>
              <w:rPr>
                <w:rFonts w:hint="default" w:ascii="Times New Roman" w:hAnsi="Times New Roman" w:cs="Times New Roman"/>
                <w:sz w:val="20"/>
                <w:szCs w:val="20"/>
              </w:rPr>
            </w:pPr>
          </w:p>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4. Vođenje Sesija</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4.1 Angažujte kvalifikovane moderatore za vođenje fokus grupa i intervjua.</w:t>
            </w:r>
            <w:r>
              <w:rPr>
                <w:rFonts w:hint="default" w:ascii="Times New Roman" w:hAnsi="Times New Roman" w:cs="Times New Roman"/>
                <w:sz w:val="20"/>
                <w:szCs w:val="20"/>
              </w:rPr>
              <w:br w:type="textWrapping"/>
            </w:r>
            <w:r>
              <w:rPr>
                <w:rFonts w:hint="default" w:ascii="Times New Roman" w:hAnsi="Times New Roman" w:cs="Times New Roman"/>
                <w:sz w:val="20"/>
                <w:szCs w:val="20"/>
              </w:rPr>
              <w:t>4.2 Osigurajte da diskusije ostanu fokusirane na teme istraživanja.</w:t>
            </w:r>
            <w:r>
              <w:rPr>
                <w:rFonts w:hint="default" w:ascii="Times New Roman" w:hAnsi="Times New Roman" w:cs="Times New Roman"/>
                <w:sz w:val="20"/>
                <w:szCs w:val="20"/>
              </w:rPr>
              <w:br w:type="textWrapping"/>
            </w:r>
            <w:r>
              <w:rPr>
                <w:rFonts w:hint="default" w:ascii="Times New Roman" w:hAnsi="Times New Roman" w:cs="Times New Roman"/>
                <w:sz w:val="20"/>
                <w:szCs w:val="20"/>
              </w:rPr>
              <w:t>4.3 Osigurajte da svi učesnici imaju priliku da izraze svoje mišljenje.</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4.4 Beležite sesije uz pristanak učesnika.</w:t>
            </w:r>
            <w:r>
              <w:rPr>
                <w:rFonts w:hint="default" w:ascii="Times New Roman" w:hAnsi="Times New Roman" w:cs="Times New Roman"/>
                <w:sz w:val="20"/>
                <w:szCs w:val="20"/>
              </w:rPr>
              <w:br w:type="textWrapping"/>
            </w:r>
            <w:r>
              <w:rPr>
                <w:rFonts w:hint="default" w:ascii="Times New Roman" w:hAnsi="Times New Roman" w:cs="Times New Roman"/>
                <w:sz w:val="20"/>
                <w:szCs w:val="20"/>
              </w:rPr>
              <w:t>4.5 Snimite audio ili video zapise sesija za tačnost.</w:t>
            </w:r>
            <w:r>
              <w:rPr>
                <w:rFonts w:hint="default" w:ascii="Times New Roman" w:hAnsi="Times New Roman" w:cs="Times New Roman"/>
                <w:sz w:val="20"/>
                <w:szCs w:val="20"/>
              </w:rPr>
              <w:br w:type="textWrapping"/>
            </w:r>
            <w:r>
              <w:rPr>
                <w:rFonts w:hint="default" w:ascii="Times New Roman" w:hAnsi="Times New Roman" w:cs="Times New Roman"/>
                <w:sz w:val="20"/>
                <w:szCs w:val="20"/>
              </w:rPr>
              <w:t>4.6 Uz snimanje, pravite detaljne beleške o neverbalnim signalima i dinamici sesije.</w:t>
            </w:r>
          </w:p>
          <w:p>
            <w:pPr>
              <w:keepNext w:val="0"/>
              <w:keepLines w:val="0"/>
              <w:widowControl/>
              <w:suppressLineNumbers w:val="0"/>
              <w:rPr>
                <w:rFonts w:hint="default" w:ascii="Times New Roman" w:hAnsi="Times New Roman" w:cs="Times New Roman"/>
                <w:sz w:val="20"/>
                <w:szCs w:val="20"/>
              </w:rPr>
            </w:pPr>
          </w:p>
          <w:p>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5. Analiza Podataka</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5.1 Transkribujte i organizujte podatke iz sesija.</w:t>
            </w:r>
            <w:r>
              <w:rPr>
                <w:rFonts w:hint="default" w:ascii="Times New Roman" w:hAnsi="Times New Roman" w:cs="Times New Roman"/>
                <w:sz w:val="20"/>
                <w:szCs w:val="20"/>
              </w:rPr>
              <w:br w:type="textWrapping"/>
            </w:r>
            <w:r>
              <w:rPr>
                <w:rFonts w:hint="default" w:ascii="Times New Roman" w:hAnsi="Times New Roman" w:cs="Times New Roman"/>
                <w:sz w:val="20"/>
                <w:szCs w:val="20"/>
              </w:rPr>
              <w:t>5.2 Pripremite transkripte snimaka fokus grupa i intervjua.</w:t>
            </w:r>
            <w:r>
              <w:rPr>
                <w:rFonts w:hint="default" w:ascii="Times New Roman" w:hAnsi="Times New Roman" w:cs="Times New Roman"/>
                <w:sz w:val="20"/>
                <w:szCs w:val="20"/>
              </w:rPr>
              <w:br w:type="textWrapping"/>
            </w:r>
            <w:r>
              <w:rPr>
                <w:rFonts w:hint="default" w:ascii="Times New Roman" w:hAnsi="Times New Roman" w:cs="Times New Roman"/>
                <w:sz w:val="20"/>
                <w:szCs w:val="20"/>
              </w:rPr>
              <w:t>5.3 Kategorizujte i kodirajte odgovore da biste identifikovali ključne teme i obrasce.</w:t>
            </w:r>
          </w:p>
          <w:p>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5.4 Analizirajte prikupljene podatke.</w:t>
            </w:r>
            <w:r>
              <w:rPr>
                <w:rFonts w:hint="default" w:ascii="Times New Roman" w:hAnsi="Times New Roman" w:cs="Times New Roman"/>
                <w:sz w:val="20"/>
                <w:szCs w:val="20"/>
              </w:rPr>
              <w:br w:type="textWrapping"/>
            </w:r>
            <w:r>
              <w:rPr>
                <w:rFonts w:hint="default" w:ascii="Times New Roman" w:hAnsi="Times New Roman" w:cs="Times New Roman"/>
                <w:sz w:val="20"/>
                <w:szCs w:val="20"/>
              </w:rPr>
              <w:t>5.5 Identifikujte ključne teme i obrasce u odgovorima učesnika.</w:t>
            </w:r>
            <w:r>
              <w:rPr>
                <w:rFonts w:hint="default" w:ascii="Times New Roman" w:hAnsi="Times New Roman" w:cs="Times New Roman"/>
                <w:sz w:val="20"/>
                <w:szCs w:val="20"/>
              </w:rPr>
              <w:br w:type="textWrapping"/>
            </w:r>
            <w:r>
              <w:rPr>
                <w:rFonts w:hint="default" w:ascii="Times New Roman" w:hAnsi="Times New Roman" w:cs="Times New Roman"/>
                <w:sz w:val="20"/>
                <w:szCs w:val="20"/>
              </w:rPr>
              <w:t>5.6 Proučite i analizirajte trendove i anomalije koje se pojavljuju u podacima.</w:t>
            </w:r>
          </w:p>
          <w:p>
            <w:pPr>
              <w:keepNext w:val="0"/>
              <w:keepLines w:val="0"/>
              <w:widowControl/>
              <w:suppressLineNumbers w:val="0"/>
              <w:rPr>
                <w:rFonts w:hint="default" w:ascii="Times New Roman" w:hAnsi="Times New Roman" w:cs="Times New Roman"/>
                <w:sz w:val="20"/>
                <w:szCs w:val="20"/>
              </w:rPr>
            </w:pPr>
          </w:p>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Tasks</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Estimated Start Date (dd-mm-yyyy)</w:t>
            </w:r>
          </w:p>
        </w:tc>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Estimated End Date </w:t>
            </w:r>
          </w:p>
          <w:p>
            <w:pPr>
              <w:spacing w:after="0" w:line="240" w:lineRule="auto"/>
              <w:rPr>
                <w:rFonts w:ascii="Calibri" w:hAnsi="Calibri" w:eastAsia="Calibri" w:cs="Calibri"/>
                <w:sz w:val="20"/>
                <w:szCs w:val="20"/>
              </w:rPr>
            </w:pPr>
            <w:r>
              <w:rPr>
                <w:rFonts w:ascii="Calibri" w:hAnsi="Calibri" w:eastAsia="Calibri" w:cs="Calibri"/>
                <w:b/>
                <w:sz w:val="20"/>
                <w:szCs w:val="20"/>
                <w:rtl w:val="0"/>
              </w:rPr>
              <w:t>(dd-mm-yyyy)</w:t>
            </w:r>
          </w:p>
        </w:tc>
        <w:tc>
          <w:tcPr>
            <w:tcW w:w="2457" w:type="dxa"/>
            <w:gridSpan w:val="2"/>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Lead Organisation</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Participating Organisation</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Costs</w:t>
            </w:r>
          </w:p>
          <w:p>
            <w:pPr>
              <w:spacing w:after="0" w:line="240" w:lineRule="auto"/>
              <w:rPr>
                <w:rFonts w:ascii="Calibri" w:hAnsi="Calibri" w:eastAsia="Calibri" w:cs="Calibri"/>
                <w:sz w:val="20"/>
                <w:szCs w:val="20"/>
              </w:rPr>
            </w:pPr>
            <w:r>
              <w:rPr>
                <w:rFonts w:ascii="Calibri" w:hAnsi="Calibri" w:eastAsia="Calibri" w:cs="Calibri"/>
                <w:i/>
                <w:sz w:val="20"/>
                <w:szCs w:val="20"/>
                <w:rtl w:val="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spacing w:after="0" w:line="240" w:lineRule="auto"/>
              <w:rPr>
                <w:rFonts w:ascii="Calibri" w:hAnsi="Calibri" w:eastAsia="Calibri" w:cs="Calibri"/>
                <w:sz w:val="20"/>
                <w:szCs w:val="20"/>
              </w:rPr>
            </w:pPr>
          </w:p>
        </w:tc>
      </w:tr>
    </w:tbl>
    <w:p/>
    <w:p/>
    <w:p/>
    <w:p/>
    <w:p/>
    <w:tbl>
      <w:tblPr>
        <w:tblStyle w:val="51"/>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2456"/>
        <w:gridCol w:w="2599"/>
        <w:gridCol w:w="189"/>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Work package type and ref.nr</w:t>
            </w:r>
            <w:r>
              <w:rPr>
                <w:rFonts w:ascii="MS Gothic" w:hAnsi="MS Gothic" w:eastAsia="MS Gothic" w:cs="MS Gothic"/>
                <w:color w:val="FFFFFF"/>
                <w:sz w:val="20"/>
                <w:szCs w:val="20"/>
                <w:rtl w:val="0"/>
              </w:rPr>
              <w:t>☐</w:t>
            </w:r>
          </w:p>
        </w:tc>
        <w:tc>
          <w:tcPr>
            <w:gridSpan w:val="3"/>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QUALITY PLAN</w:t>
            </w:r>
          </w:p>
        </w:tc>
        <w:tc>
          <w:tcPr>
            <w:tcW w:w="2268" w:type="dxa"/>
            <w:shd w:val="clear" w:color="auto" w:fill="DBE5F1"/>
            <w:vAlign w:val="center"/>
          </w:tcPr>
          <w:p>
            <w:pPr>
              <w:spacing w:after="0" w:line="240" w:lineRule="auto"/>
              <w:jc w:val="center"/>
              <w:rPr>
                <w:rFonts w:hint="default" w:ascii="Calibri" w:hAnsi="Calibri" w:eastAsia="Calibri" w:cs="Calibri"/>
                <w:b/>
                <w:sz w:val="24"/>
                <w:szCs w:val="24"/>
                <w:lang w:val="en-US"/>
              </w:rPr>
            </w:pPr>
            <w:r>
              <w:rPr>
                <w:rFonts w:hint="default" w:cs="Calibri"/>
                <w:b/>
                <w:sz w:val="24"/>
                <w:szCs w:val="24"/>
                <w:rtl w:val="0"/>
                <w:lang w:val="en-US"/>
              </w:rPr>
              <w:t>2.</w:t>
            </w:r>
            <w:r>
              <w:rPr>
                <w:rFonts w:ascii="Calibri" w:hAnsi="Calibri" w:eastAsia="Calibri" w:cs="Calibri"/>
                <w:b/>
                <w:sz w:val="24"/>
                <w:szCs w:val="24"/>
                <w:rtl w:val="0"/>
              </w:rPr>
              <w:t>3</w:t>
            </w:r>
            <w:r>
              <w:rPr>
                <w:rFonts w:hint="default" w:cs="Calibri"/>
                <w:b/>
                <w:sz w:val="24"/>
                <w:szCs w:val="24"/>
                <w:rtl w:val="0"/>
                <w:lang w:val="en-US"/>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Title</w:t>
            </w:r>
          </w:p>
        </w:tc>
        <w:tc>
          <w:tcPr>
            <w:tcW w:w="7512" w:type="dxa"/>
            <w:gridSpan w:val="4"/>
            <w:vAlign w:val="center"/>
          </w:tcPr>
          <w:p>
            <w:pPr>
              <w:spacing w:after="0" w:line="240" w:lineRule="auto"/>
              <w:rPr>
                <w:rFonts w:hint="default" w:ascii="Calibri" w:hAnsi="Calibri" w:eastAsia="Calibri" w:cs="Calibri"/>
                <w:sz w:val="20"/>
                <w:szCs w:val="20"/>
                <w:lang w:val="en-US"/>
              </w:rPr>
            </w:pPr>
            <w:r>
              <w:rPr>
                <w:rFonts w:hint="default" w:cs="Calibri"/>
                <w:b/>
                <w:bCs/>
                <w:sz w:val="20"/>
                <w:szCs w:val="20"/>
                <w:lang w:val="en-US"/>
              </w:rPr>
              <w:t>Studijske posete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Related assumptions and risks</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Description</w:t>
            </w:r>
          </w:p>
        </w:tc>
        <w:tc>
          <w:tcPr>
            <w:tcW w:w="7512" w:type="dxa"/>
            <w:gridSpan w:val="4"/>
            <w:vAlign w:val="center"/>
          </w:tcPr>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1. Postavljanje Okvira za Analizu</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1.1 Utvrdite osnovne ciljeve analize studijskih poseta.</w:t>
            </w:r>
            <w:r>
              <w:rPr>
                <w:rFonts w:hint="default" w:ascii="Times New Roman" w:hAnsi="Times New Roman" w:cs="Times New Roman"/>
                <w:sz w:val="21"/>
                <w:szCs w:val="21"/>
              </w:rPr>
              <w:br w:type="textWrapping"/>
            </w:r>
            <w:r>
              <w:rPr>
                <w:rFonts w:hint="default" w:ascii="Times New Roman" w:hAnsi="Times New Roman" w:cs="Times New Roman"/>
                <w:sz w:val="21"/>
                <w:szCs w:val="21"/>
              </w:rPr>
              <w:t>1.2 Razjasnite šta želite da postignete analizom studijskih poseta.</w:t>
            </w:r>
            <w:r>
              <w:rPr>
                <w:rFonts w:hint="default" w:ascii="Times New Roman" w:hAnsi="Times New Roman" w:cs="Times New Roman"/>
                <w:sz w:val="21"/>
                <w:szCs w:val="21"/>
              </w:rPr>
              <w:br w:type="textWrapping"/>
            </w:r>
            <w:r>
              <w:rPr>
                <w:rFonts w:hint="default" w:ascii="Times New Roman" w:hAnsi="Times New Roman" w:cs="Times New Roman"/>
                <w:sz w:val="21"/>
                <w:szCs w:val="21"/>
              </w:rPr>
              <w:t>1.3 Definišite kako će analiza doprineti unapređenju obrazovnih i profesionalnih iskustava.</w:t>
            </w:r>
            <w:r>
              <w:rPr>
                <w:rFonts w:hint="default" w:ascii="Times New Roman" w:hAnsi="Times New Roman" w:cs="Times New Roman"/>
                <w:sz w:val="21"/>
                <w:szCs w:val="21"/>
              </w:rPr>
              <w:br w:type="textWrapping"/>
            </w:r>
            <w:r>
              <w:rPr>
                <w:rFonts w:hint="default" w:ascii="Times New Roman" w:hAnsi="Times New Roman" w:cs="Times New Roman"/>
                <w:sz w:val="21"/>
                <w:szCs w:val="21"/>
              </w:rPr>
              <w:t>1.4 Istražite koje aspekte studijskih poseta treba detaljno razmotriti.</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 Razvijanje Ključnih Pitanja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2.1 Formulišite pitanja koja će istražiti efikasnost studijskih poseta.</w:t>
            </w:r>
            <w:r>
              <w:rPr>
                <w:rFonts w:hint="default" w:ascii="Times New Roman" w:hAnsi="Times New Roman" w:cs="Times New Roman"/>
                <w:sz w:val="21"/>
                <w:szCs w:val="21"/>
              </w:rPr>
              <w:br w:type="textWrapping"/>
            </w:r>
            <w:r>
              <w:rPr>
                <w:rFonts w:hint="default" w:ascii="Times New Roman" w:hAnsi="Times New Roman" w:cs="Times New Roman"/>
                <w:sz w:val="21"/>
                <w:szCs w:val="21"/>
              </w:rPr>
              <w:t>2.2 Koji su glavni ciljevi studijskih poseta koje ste prisustvovali?</w:t>
            </w:r>
            <w:r>
              <w:rPr>
                <w:rFonts w:hint="default" w:ascii="Times New Roman" w:hAnsi="Times New Roman" w:cs="Times New Roman"/>
                <w:sz w:val="21"/>
                <w:szCs w:val="21"/>
              </w:rPr>
              <w:br w:type="textWrapping"/>
            </w:r>
            <w:r>
              <w:rPr>
                <w:rFonts w:hint="default" w:ascii="Times New Roman" w:hAnsi="Times New Roman" w:cs="Times New Roman"/>
                <w:sz w:val="21"/>
                <w:szCs w:val="21"/>
              </w:rPr>
              <w:t>2.3 Kako ove posete utiču na vaše obrazovanje ili profesionalni razvoj?</w:t>
            </w:r>
            <w:r>
              <w:rPr>
                <w:rFonts w:hint="default" w:ascii="Times New Roman" w:hAnsi="Times New Roman" w:cs="Times New Roman"/>
                <w:sz w:val="21"/>
                <w:szCs w:val="21"/>
              </w:rPr>
              <w:br w:type="textWrapping"/>
            </w:r>
            <w:r>
              <w:rPr>
                <w:rFonts w:hint="default" w:ascii="Times New Roman" w:hAnsi="Times New Roman" w:cs="Times New Roman"/>
                <w:sz w:val="21"/>
                <w:szCs w:val="21"/>
              </w:rPr>
              <w:t>2.4 Koje su prednosti i mane trenutnih studijskih poseta?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2.5 Postavite pitanja za dubinsku analizu.</w:t>
            </w:r>
            <w:r>
              <w:rPr>
                <w:rFonts w:hint="default" w:ascii="Times New Roman" w:hAnsi="Times New Roman" w:cs="Times New Roman"/>
                <w:sz w:val="21"/>
                <w:szCs w:val="21"/>
              </w:rPr>
              <w:br w:type="textWrapping"/>
            </w:r>
            <w:r>
              <w:rPr>
                <w:rFonts w:hint="default" w:ascii="Times New Roman" w:hAnsi="Times New Roman" w:cs="Times New Roman"/>
                <w:sz w:val="21"/>
                <w:szCs w:val="21"/>
              </w:rPr>
              <w:t>2.6 Koji su najveći izazovi koje ste iskusili tokom studijskih poseta?</w:t>
            </w:r>
            <w:r>
              <w:rPr>
                <w:rFonts w:hint="default" w:ascii="Times New Roman" w:hAnsi="Times New Roman" w:cs="Times New Roman"/>
                <w:sz w:val="21"/>
                <w:szCs w:val="21"/>
              </w:rPr>
              <w:br w:type="textWrapping"/>
            </w:r>
            <w:r>
              <w:rPr>
                <w:rFonts w:hint="default" w:ascii="Times New Roman" w:hAnsi="Times New Roman" w:cs="Times New Roman"/>
                <w:sz w:val="21"/>
                <w:szCs w:val="21"/>
              </w:rPr>
              <w:t>2.7 Kako ocenjujete kvalitet resursa i podrške tokom poseta?</w:t>
            </w:r>
            <w:r>
              <w:rPr>
                <w:rFonts w:hint="default" w:ascii="Times New Roman" w:hAnsi="Times New Roman" w:cs="Times New Roman"/>
                <w:sz w:val="21"/>
                <w:szCs w:val="21"/>
              </w:rPr>
              <w:br w:type="textWrapping"/>
            </w:r>
            <w:r>
              <w:rPr>
                <w:rFonts w:hint="default" w:ascii="Times New Roman" w:hAnsi="Times New Roman" w:cs="Times New Roman"/>
                <w:sz w:val="21"/>
                <w:szCs w:val="21"/>
              </w:rPr>
              <w:t>2.8 Šta bi moglo unaprediti iskustvo studijskih poseta?</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3. Izbor i Angažovanje Učesnika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3.1 Izaberite relevantne učesnike za istraživanje.</w:t>
            </w:r>
            <w:r>
              <w:rPr>
                <w:rFonts w:hint="default" w:ascii="Times New Roman" w:hAnsi="Times New Roman" w:cs="Times New Roman"/>
                <w:sz w:val="21"/>
                <w:szCs w:val="21"/>
              </w:rPr>
              <w:br w:type="textWrapping"/>
            </w:r>
            <w:r>
              <w:rPr>
                <w:rFonts w:hint="default" w:ascii="Times New Roman" w:hAnsi="Times New Roman" w:cs="Times New Roman"/>
                <w:sz w:val="21"/>
                <w:szCs w:val="21"/>
              </w:rPr>
              <w:t>3.2 Uključite studente koji su učestvovali u studijskim posetama.</w:t>
            </w:r>
            <w:r>
              <w:rPr>
                <w:rFonts w:hint="default" w:ascii="Times New Roman" w:hAnsi="Times New Roman" w:cs="Times New Roman"/>
                <w:sz w:val="21"/>
                <w:szCs w:val="21"/>
              </w:rPr>
              <w:br w:type="textWrapping"/>
            </w:r>
            <w:r>
              <w:rPr>
                <w:rFonts w:hint="default" w:ascii="Times New Roman" w:hAnsi="Times New Roman" w:cs="Times New Roman"/>
                <w:sz w:val="21"/>
                <w:szCs w:val="21"/>
              </w:rPr>
              <w:t>3.3 Angažujte organizatore i koordinatore studijskih poseta.</w:t>
            </w:r>
            <w:r>
              <w:rPr>
                <w:rFonts w:hint="default" w:ascii="Times New Roman" w:hAnsi="Times New Roman" w:cs="Times New Roman"/>
                <w:sz w:val="21"/>
                <w:szCs w:val="21"/>
              </w:rPr>
              <w:br w:type="textWrapping"/>
            </w:r>
            <w:r>
              <w:rPr>
                <w:rFonts w:hint="default" w:ascii="Times New Roman" w:hAnsi="Times New Roman" w:cs="Times New Roman"/>
                <w:sz w:val="21"/>
                <w:szCs w:val="21"/>
              </w:rPr>
              <w:t>3.4 Uključite mentore i profesionalce sa iskustvom u ovim posetama.</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 Organizacija Istraživačkih Aktivnosti</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4.1 Planirajte kako ćete voditi fokus grupe i intervjue.</w:t>
            </w:r>
            <w:r>
              <w:rPr>
                <w:rFonts w:hint="default" w:ascii="Times New Roman" w:hAnsi="Times New Roman" w:cs="Times New Roman"/>
                <w:sz w:val="21"/>
                <w:szCs w:val="21"/>
              </w:rPr>
              <w:br w:type="textWrapping"/>
            </w:r>
            <w:r>
              <w:rPr>
                <w:rFonts w:hint="default" w:ascii="Times New Roman" w:hAnsi="Times New Roman" w:cs="Times New Roman"/>
                <w:sz w:val="21"/>
                <w:szCs w:val="21"/>
              </w:rPr>
              <w:t>4.2 Angažujte kvalifikovane moderatore za vođenje sesija.</w:t>
            </w:r>
            <w:r>
              <w:rPr>
                <w:rFonts w:hint="default" w:ascii="Times New Roman" w:hAnsi="Times New Roman" w:cs="Times New Roman"/>
                <w:sz w:val="21"/>
                <w:szCs w:val="21"/>
              </w:rPr>
              <w:br w:type="textWrapping"/>
            </w:r>
            <w:r>
              <w:rPr>
                <w:rFonts w:hint="default" w:ascii="Times New Roman" w:hAnsi="Times New Roman" w:cs="Times New Roman"/>
                <w:sz w:val="21"/>
                <w:szCs w:val="21"/>
              </w:rPr>
              <w:t>4.3 Osigurajte da sesije obuhvate sve relevantne aspekte studijskih poseta.</w:t>
            </w:r>
            <w:r>
              <w:rPr>
                <w:rFonts w:hint="default" w:ascii="Times New Roman" w:hAnsi="Times New Roman" w:cs="Times New Roman"/>
                <w:sz w:val="21"/>
                <w:szCs w:val="21"/>
              </w:rPr>
              <w:br w:type="textWrapping"/>
            </w:r>
            <w:r>
              <w:rPr>
                <w:rFonts w:hint="default" w:ascii="Times New Roman" w:hAnsi="Times New Roman" w:cs="Times New Roman"/>
                <w:sz w:val="21"/>
                <w:szCs w:val="21"/>
              </w:rPr>
              <w:t>4.4 Omogućite svim učesnicima da slobodno izraze svoja mišljenja.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4.5 Snimajte sesije uz odobrenje učesnika.</w:t>
            </w:r>
            <w:r>
              <w:rPr>
                <w:rFonts w:hint="default" w:ascii="Times New Roman" w:hAnsi="Times New Roman" w:cs="Times New Roman"/>
                <w:sz w:val="21"/>
                <w:szCs w:val="21"/>
              </w:rPr>
              <w:br w:type="textWrapping"/>
            </w:r>
            <w:r>
              <w:rPr>
                <w:rFonts w:hint="default" w:ascii="Times New Roman" w:hAnsi="Times New Roman" w:cs="Times New Roman"/>
                <w:sz w:val="21"/>
                <w:szCs w:val="21"/>
              </w:rPr>
              <w:t>4.6 Prikupite beleške o ključnim tačkama i neverbalnim signalima tokom diskusije.</w:t>
            </w:r>
            <w:r>
              <w:rPr>
                <w:rFonts w:hint="default" w:ascii="Times New Roman" w:hAnsi="Times New Roman" w:cs="Times New Roman"/>
                <w:sz w:val="21"/>
                <w:szCs w:val="21"/>
              </w:rPr>
              <w:br w:type="textWrapping"/>
            </w:r>
            <w:r>
              <w:rPr>
                <w:rFonts w:hint="default" w:ascii="Times New Roman" w:hAnsi="Times New Roman" w:cs="Times New Roman"/>
                <w:sz w:val="21"/>
                <w:szCs w:val="21"/>
              </w:rPr>
              <w:t>4.7 Organizujte podatke za kasniju analizu.</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5. Obrada i Evaluacija Podataka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5.1 Transkribujte i sortirajte snimke sa sesija.</w:t>
            </w:r>
            <w:r>
              <w:rPr>
                <w:rFonts w:hint="default" w:ascii="Times New Roman" w:hAnsi="Times New Roman" w:cs="Times New Roman"/>
                <w:sz w:val="21"/>
                <w:szCs w:val="21"/>
              </w:rPr>
              <w:br w:type="textWrapping"/>
            </w:r>
            <w:r>
              <w:rPr>
                <w:rFonts w:hint="default" w:ascii="Times New Roman" w:hAnsi="Times New Roman" w:cs="Times New Roman"/>
                <w:sz w:val="21"/>
                <w:szCs w:val="21"/>
              </w:rPr>
              <w:t>5.2 Organizujte podatke u smislu tematskih kategorija.</w:t>
            </w:r>
            <w:r>
              <w:rPr>
                <w:rFonts w:hint="default" w:ascii="Times New Roman" w:hAnsi="Times New Roman" w:cs="Times New Roman"/>
                <w:sz w:val="21"/>
                <w:szCs w:val="21"/>
              </w:rPr>
              <w:br w:type="textWrapping"/>
            </w:r>
            <w:r>
              <w:rPr>
                <w:rFonts w:hint="default" w:ascii="Times New Roman" w:hAnsi="Times New Roman" w:cs="Times New Roman"/>
                <w:sz w:val="21"/>
                <w:szCs w:val="21"/>
              </w:rPr>
              <w:t>5.3 Identifikujte ključne teme i obrasce iz prikupljenih informacija.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5.4 Analizirajte prikupljene podatke.</w:t>
            </w:r>
            <w:r>
              <w:rPr>
                <w:rFonts w:hint="default" w:ascii="Times New Roman" w:hAnsi="Times New Roman" w:cs="Times New Roman"/>
                <w:sz w:val="21"/>
                <w:szCs w:val="21"/>
              </w:rPr>
              <w:br w:type="textWrapping"/>
            </w:r>
            <w:r>
              <w:rPr>
                <w:rFonts w:hint="default" w:ascii="Times New Roman" w:hAnsi="Times New Roman" w:cs="Times New Roman"/>
                <w:sz w:val="21"/>
                <w:szCs w:val="21"/>
              </w:rPr>
              <w:t>5.5 Proučite obrasce u odgovorima i ključne nalaze.</w:t>
            </w:r>
            <w:r>
              <w:rPr>
                <w:rFonts w:hint="default" w:ascii="Times New Roman" w:hAnsi="Times New Roman" w:cs="Times New Roman"/>
                <w:sz w:val="21"/>
                <w:szCs w:val="21"/>
              </w:rPr>
              <w:br w:type="textWrapping"/>
            </w:r>
            <w:r>
              <w:rPr>
                <w:rFonts w:hint="default" w:ascii="Times New Roman" w:hAnsi="Times New Roman" w:cs="Times New Roman"/>
                <w:sz w:val="21"/>
                <w:szCs w:val="21"/>
              </w:rPr>
              <w:t>5.6 Formulišite preporuke na osnovu analize.</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6. Izrada Izveštaja i Prezentacija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6.1 Sastavite sveobuhvatan izveštaj o nalazima analize.</w:t>
            </w:r>
            <w:r>
              <w:rPr>
                <w:rFonts w:hint="default" w:ascii="Times New Roman" w:hAnsi="Times New Roman" w:cs="Times New Roman"/>
                <w:sz w:val="21"/>
                <w:szCs w:val="21"/>
              </w:rPr>
              <w:br w:type="textWrapping"/>
            </w:r>
            <w:r>
              <w:rPr>
                <w:rFonts w:hint="default" w:ascii="Times New Roman" w:hAnsi="Times New Roman" w:cs="Times New Roman"/>
                <w:sz w:val="21"/>
                <w:szCs w:val="21"/>
              </w:rPr>
              <w:t>6.2 Opišite metodologiju i pristup istraživanju studijskih poseta.</w:t>
            </w:r>
            <w:r>
              <w:rPr>
                <w:rFonts w:hint="default" w:ascii="Times New Roman" w:hAnsi="Times New Roman" w:cs="Times New Roman"/>
                <w:sz w:val="21"/>
                <w:szCs w:val="21"/>
              </w:rPr>
              <w:br w:type="textWrapping"/>
            </w:r>
            <w:r>
              <w:rPr>
                <w:rFonts w:hint="default" w:ascii="Times New Roman" w:hAnsi="Times New Roman" w:cs="Times New Roman"/>
                <w:sz w:val="21"/>
                <w:szCs w:val="21"/>
              </w:rPr>
              <w:t>6.3 Prezentujte ključne uvide i nalaze u vezi sa studijskim posetama.</w:t>
            </w:r>
            <w:r>
              <w:rPr>
                <w:rFonts w:hint="default" w:ascii="Times New Roman" w:hAnsi="Times New Roman" w:cs="Times New Roman"/>
                <w:sz w:val="21"/>
                <w:szCs w:val="21"/>
              </w:rPr>
              <w:br w:type="textWrapping"/>
            </w:r>
            <w:r>
              <w:rPr>
                <w:rFonts w:hint="default" w:ascii="Times New Roman" w:hAnsi="Times New Roman" w:cs="Times New Roman"/>
                <w:sz w:val="21"/>
                <w:szCs w:val="21"/>
              </w:rPr>
              <w:t>6.4 Pripremite preporuke za poboljšanje iskustava sa studijskim posetama.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6.5 Pripremite sažetu prezentaciju za relevantne zainteresovane strane.</w:t>
            </w:r>
            <w:r>
              <w:rPr>
                <w:rFonts w:hint="default" w:ascii="Times New Roman" w:hAnsi="Times New Roman" w:cs="Times New Roman"/>
                <w:sz w:val="21"/>
                <w:szCs w:val="21"/>
              </w:rPr>
              <w:br w:type="textWrapping"/>
            </w:r>
            <w:r>
              <w:rPr>
                <w:rFonts w:hint="default" w:ascii="Times New Roman" w:hAnsi="Times New Roman" w:cs="Times New Roman"/>
                <w:sz w:val="21"/>
                <w:szCs w:val="21"/>
              </w:rPr>
              <w:t>6.6 Uključite vizualne prikaze nalaza za bolju razumljivost.</w:t>
            </w:r>
            <w:r>
              <w:rPr>
                <w:rFonts w:hint="default" w:ascii="Times New Roman" w:hAnsi="Times New Roman" w:cs="Times New Roman"/>
                <w:sz w:val="21"/>
                <w:szCs w:val="21"/>
              </w:rPr>
              <w:br w:type="textWrapping"/>
            </w:r>
            <w:r>
              <w:rPr>
                <w:rFonts w:hint="default" w:ascii="Times New Roman" w:hAnsi="Times New Roman" w:cs="Times New Roman"/>
                <w:sz w:val="21"/>
                <w:szCs w:val="21"/>
              </w:rPr>
              <w:t>6.7 Predložite konkretne korake za unapređenje na osnovu nalaza.</w:t>
            </w:r>
          </w:p>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Tasks</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Estimated Start Date (dd-mm-yyyy)</w:t>
            </w:r>
          </w:p>
        </w:tc>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Estimated End Date </w:t>
            </w:r>
          </w:p>
          <w:p>
            <w:pPr>
              <w:spacing w:after="0" w:line="240" w:lineRule="auto"/>
              <w:rPr>
                <w:rFonts w:ascii="Calibri" w:hAnsi="Calibri" w:eastAsia="Calibri" w:cs="Calibri"/>
                <w:sz w:val="20"/>
                <w:szCs w:val="20"/>
              </w:rPr>
            </w:pPr>
            <w:r>
              <w:rPr>
                <w:rFonts w:ascii="Calibri" w:hAnsi="Calibri" w:eastAsia="Calibri" w:cs="Calibri"/>
                <w:b/>
                <w:sz w:val="20"/>
                <w:szCs w:val="20"/>
                <w:rtl w:val="0"/>
              </w:rPr>
              <w:t>(dd-mm-yyyy)</w:t>
            </w:r>
          </w:p>
        </w:tc>
        <w:tc>
          <w:tcPr>
            <w:tcW w:w="2457" w:type="dxa"/>
            <w:gridSpan w:val="2"/>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Lead Organisation</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Participating Organisation</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Costs</w:t>
            </w:r>
          </w:p>
          <w:p>
            <w:pPr>
              <w:spacing w:after="0" w:line="240" w:lineRule="auto"/>
              <w:rPr>
                <w:rFonts w:ascii="Calibri" w:hAnsi="Calibri" w:eastAsia="Calibri" w:cs="Calibri"/>
                <w:sz w:val="20"/>
                <w:szCs w:val="20"/>
              </w:rPr>
            </w:pPr>
            <w:r>
              <w:rPr>
                <w:rFonts w:ascii="Calibri" w:hAnsi="Calibri" w:eastAsia="Calibri" w:cs="Calibri"/>
                <w:i/>
                <w:sz w:val="20"/>
                <w:szCs w:val="20"/>
                <w:rtl w:val="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spacing w:after="0" w:line="240" w:lineRule="auto"/>
              <w:rPr>
                <w:rFonts w:ascii="Calibri" w:hAnsi="Calibri" w:eastAsia="Calibri" w:cs="Calibri"/>
                <w:sz w:val="20"/>
                <w:szCs w:val="20"/>
              </w:rPr>
            </w:pPr>
          </w:p>
        </w:tc>
      </w:tr>
    </w:tbl>
    <w:p/>
    <w:tbl>
      <w:tblPr>
        <w:tblStyle w:val="51"/>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2456"/>
        <w:gridCol w:w="2599"/>
        <w:gridCol w:w="189"/>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Work package type and ref.nr</w:t>
            </w:r>
            <w:r>
              <w:rPr>
                <w:rFonts w:ascii="MS Gothic" w:hAnsi="MS Gothic" w:eastAsia="MS Gothic" w:cs="MS Gothic"/>
                <w:color w:val="FFFFFF"/>
                <w:sz w:val="20"/>
                <w:szCs w:val="20"/>
                <w:rtl w:val="0"/>
              </w:rPr>
              <w:t>☐</w:t>
            </w:r>
          </w:p>
        </w:tc>
        <w:tc>
          <w:tcPr>
            <w:gridSpan w:val="3"/>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QUALITY PLAN</w:t>
            </w:r>
          </w:p>
        </w:tc>
        <w:tc>
          <w:tcPr>
            <w:tcW w:w="2268" w:type="dxa"/>
            <w:shd w:val="clear" w:color="auto" w:fill="DBE5F1"/>
            <w:vAlign w:val="center"/>
          </w:tcPr>
          <w:p>
            <w:pPr>
              <w:spacing w:after="0" w:line="240" w:lineRule="auto"/>
              <w:jc w:val="center"/>
              <w:rPr>
                <w:rFonts w:hint="default" w:ascii="Calibri" w:hAnsi="Calibri" w:eastAsia="Calibri" w:cs="Calibri"/>
                <w:b/>
                <w:sz w:val="24"/>
                <w:szCs w:val="24"/>
                <w:lang w:val="en-US"/>
              </w:rPr>
            </w:pPr>
            <w:r>
              <w:rPr>
                <w:rFonts w:hint="default" w:cs="Calibri"/>
                <w:b/>
                <w:sz w:val="24"/>
                <w:szCs w:val="24"/>
                <w:lang w:val="en-US"/>
              </w:rPr>
              <w:t>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Title</w:t>
            </w:r>
          </w:p>
        </w:tc>
        <w:tc>
          <w:tcPr>
            <w:tcW w:w="7512" w:type="dxa"/>
            <w:gridSpan w:val="4"/>
            <w:vAlign w:val="center"/>
          </w:tcPr>
          <w:p>
            <w:pPr>
              <w:spacing w:after="0" w:line="240" w:lineRule="auto"/>
              <w:rPr>
                <w:rFonts w:hint="default" w:ascii="Calibri" w:hAnsi="Calibri" w:eastAsia="Calibri" w:cs="Calibri"/>
                <w:sz w:val="20"/>
                <w:szCs w:val="20"/>
                <w:lang w:val="en-US"/>
              </w:rPr>
            </w:pPr>
            <w:r>
              <w:rPr>
                <w:rFonts w:hint="default" w:cs="Calibri"/>
                <w:b/>
                <w:bCs/>
                <w:sz w:val="20"/>
                <w:szCs w:val="20"/>
                <w:lang w:val="en-US"/>
              </w:rPr>
              <w:t>Formulisanje strategije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Related assumptions and risks</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Description</w:t>
            </w:r>
          </w:p>
        </w:tc>
        <w:tc>
          <w:tcPr>
            <w:tcW w:w="7512" w:type="dxa"/>
            <w:gridSpan w:val="4"/>
            <w:vAlign w:val="center"/>
          </w:tcPr>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1. Postavljanje Osnovnih Ciljeva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1.1 Definišite dugoročne i kratkoročne ciljeve strategije.</w:t>
            </w:r>
            <w:r>
              <w:rPr>
                <w:rFonts w:hint="default" w:ascii="Times New Roman" w:hAnsi="Times New Roman" w:cs="Times New Roman"/>
                <w:sz w:val="21"/>
                <w:szCs w:val="21"/>
              </w:rPr>
              <w:br w:type="textWrapping"/>
            </w:r>
            <w:r>
              <w:rPr>
                <w:rFonts w:hint="default" w:ascii="Times New Roman" w:hAnsi="Times New Roman" w:cs="Times New Roman"/>
                <w:sz w:val="21"/>
                <w:szCs w:val="21"/>
              </w:rPr>
              <w:t>1.2 Razjasnite šta želite da postignete formulisanjem strategije.</w:t>
            </w:r>
            <w:r>
              <w:rPr>
                <w:rFonts w:hint="default" w:ascii="Times New Roman" w:hAnsi="Times New Roman" w:cs="Times New Roman"/>
                <w:sz w:val="21"/>
                <w:szCs w:val="21"/>
              </w:rPr>
              <w:br w:type="textWrapping"/>
            </w:r>
            <w:r>
              <w:rPr>
                <w:rFonts w:hint="default" w:ascii="Times New Roman" w:hAnsi="Times New Roman" w:cs="Times New Roman"/>
                <w:sz w:val="21"/>
                <w:szCs w:val="21"/>
              </w:rPr>
              <w:t>1.3 Utvrdite ključne rezultate koje strategija treba da postigne.</w:t>
            </w:r>
            <w:r>
              <w:rPr>
                <w:rFonts w:hint="default" w:ascii="Times New Roman" w:hAnsi="Times New Roman" w:cs="Times New Roman"/>
                <w:sz w:val="21"/>
                <w:szCs w:val="21"/>
              </w:rPr>
              <w:br w:type="textWrapping"/>
            </w:r>
            <w:r>
              <w:rPr>
                <w:rFonts w:hint="default" w:ascii="Times New Roman" w:hAnsi="Times New Roman" w:cs="Times New Roman"/>
                <w:sz w:val="21"/>
                <w:szCs w:val="21"/>
              </w:rPr>
              <w:t>1.4 Identifikujte oblasti koje zahtevaju strateško usmeravanje.</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 Analiza Trenutne Situacije</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2.1 Sprovodite analizu trenutnog stanja.</w:t>
            </w:r>
            <w:r>
              <w:rPr>
                <w:rFonts w:hint="default" w:ascii="Times New Roman" w:hAnsi="Times New Roman" w:cs="Times New Roman"/>
                <w:sz w:val="21"/>
                <w:szCs w:val="21"/>
              </w:rPr>
              <w:br w:type="textWrapping"/>
            </w:r>
            <w:r>
              <w:rPr>
                <w:rFonts w:hint="default" w:ascii="Times New Roman" w:hAnsi="Times New Roman" w:cs="Times New Roman"/>
                <w:sz w:val="21"/>
                <w:szCs w:val="21"/>
              </w:rPr>
              <w:t>2.2 Istražite unutrašnje i spoljne faktore koji utiču na organizaciju.</w:t>
            </w:r>
            <w:r>
              <w:rPr>
                <w:rFonts w:hint="default" w:ascii="Times New Roman" w:hAnsi="Times New Roman" w:cs="Times New Roman"/>
                <w:sz w:val="21"/>
                <w:szCs w:val="21"/>
              </w:rPr>
              <w:br w:type="textWrapping"/>
            </w:r>
            <w:r>
              <w:rPr>
                <w:rFonts w:hint="default" w:ascii="Times New Roman" w:hAnsi="Times New Roman" w:cs="Times New Roman"/>
                <w:sz w:val="21"/>
                <w:szCs w:val="21"/>
              </w:rPr>
              <w:t>2.3 Prikupite podatke o trenutnim izazovima i prilikama.</w:t>
            </w:r>
            <w:r>
              <w:rPr>
                <w:rFonts w:hint="default" w:ascii="Times New Roman" w:hAnsi="Times New Roman" w:cs="Times New Roman"/>
                <w:sz w:val="21"/>
                <w:szCs w:val="21"/>
              </w:rPr>
              <w:br w:type="textWrapping"/>
            </w:r>
            <w:r>
              <w:rPr>
                <w:rFonts w:hint="default" w:ascii="Times New Roman" w:hAnsi="Times New Roman" w:cs="Times New Roman"/>
                <w:sz w:val="21"/>
                <w:szCs w:val="21"/>
              </w:rPr>
              <w:t>2.4 Ocenite resurse i kapacitete dostupne za implementaciju strategije.</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2.5 Procenite konkurenciju i tržište.</w:t>
            </w:r>
            <w:r>
              <w:rPr>
                <w:rFonts w:hint="default" w:ascii="Times New Roman" w:hAnsi="Times New Roman" w:cs="Times New Roman"/>
                <w:sz w:val="21"/>
                <w:szCs w:val="21"/>
              </w:rPr>
              <w:br w:type="textWrapping"/>
            </w:r>
            <w:r>
              <w:rPr>
                <w:rFonts w:hint="default" w:ascii="Times New Roman" w:hAnsi="Times New Roman" w:cs="Times New Roman"/>
                <w:sz w:val="21"/>
                <w:szCs w:val="21"/>
              </w:rPr>
              <w:t>2.6 Analizirajte snage, slabosti, prilike i pretnje (SWOT analiza).</w:t>
            </w:r>
            <w:r>
              <w:rPr>
                <w:rFonts w:hint="default" w:ascii="Times New Roman" w:hAnsi="Times New Roman" w:cs="Times New Roman"/>
                <w:sz w:val="21"/>
                <w:szCs w:val="21"/>
              </w:rPr>
              <w:br w:type="textWrapping"/>
            </w:r>
            <w:r>
              <w:rPr>
                <w:rFonts w:hint="default" w:ascii="Times New Roman" w:hAnsi="Times New Roman" w:cs="Times New Roman"/>
                <w:sz w:val="21"/>
                <w:szCs w:val="21"/>
              </w:rPr>
              <w:t>2.7 Razumite trendove i promene u industriji ili sektoru.</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3. Razvoj Strateških Opcija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3.1 Identifikujte moguće strateške pravce.</w:t>
            </w:r>
            <w:r>
              <w:rPr>
                <w:rFonts w:hint="default" w:ascii="Times New Roman" w:hAnsi="Times New Roman" w:cs="Times New Roman"/>
                <w:sz w:val="21"/>
                <w:szCs w:val="21"/>
              </w:rPr>
              <w:br w:type="textWrapping"/>
            </w:r>
            <w:r>
              <w:rPr>
                <w:rFonts w:hint="default" w:ascii="Times New Roman" w:hAnsi="Times New Roman" w:cs="Times New Roman"/>
                <w:sz w:val="21"/>
                <w:szCs w:val="21"/>
              </w:rPr>
              <w:t>3.2 Razvijajte različite scenarije i opcije koje odgovaraju ciljevima.</w:t>
            </w:r>
            <w:r>
              <w:rPr>
                <w:rFonts w:hint="default" w:ascii="Times New Roman" w:hAnsi="Times New Roman" w:cs="Times New Roman"/>
                <w:sz w:val="21"/>
                <w:szCs w:val="21"/>
              </w:rPr>
              <w:br w:type="textWrapping"/>
            </w:r>
            <w:r>
              <w:rPr>
                <w:rFonts w:hint="default" w:ascii="Times New Roman" w:hAnsi="Times New Roman" w:cs="Times New Roman"/>
                <w:sz w:val="21"/>
                <w:szCs w:val="21"/>
              </w:rPr>
              <w:t>3.3 Razmotrite različite pristupe i metode za postizanje ciljeva.</w:t>
            </w:r>
            <w:r>
              <w:rPr>
                <w:rFonts w:hint="default" w:ascii="Times New Roman" w:hAnsi="Times New Roman" w:cs="Times New Roman"/>
                <w:sz w:val="21"/>
                <w:szCs w:val="21"/>
              </w:rPr>
              <w:br w:type="textWrapping"/>
            </w:r>
            <w:r>
              <w:rPr>
                <w:rFonts w:hint="default" w:ascii="Times New Roman" w:hAnsi="Times New Roman" w:cs="Times New Roman"/>
                <w:sz w:val="21"/>
                <w:szCs w:val="21"/>
              </w:rPr>
              <w:t>3.4 Evaluirajte prednosti i mane svake strateške opcije.</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 Izbor Najbolje Strategije</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4.1 Uporedite i analizirajte razvijene strateške opcije.</w:t>
            </w:r>
            <w:r>
              <w:rPr>
                <w:rFonts w:hint="default" w:ascii="Times New Roman" w:hAnsi="Times New Roman" w:cs="Times New Roman"/>
                <w:sz w:val="21"/>
                <w:szCs w:val="21"/>
              </w:rPr>
              <w:br w:type="textWrapping"/>
            </w:r>
            <w:r>
              <w:rPr>
                <w:rFonts w:hint="default" w:ascii="Times New Roman" w:hAnsi="Times New Roman" w:cs="Times New Roman"/>
                <w:sz w:val="21"/>
                <w:szCs w:val="21"/>
              </w:rPr>
              <w:t>4.2 Razmotrite izvodljivost, efikasnost i održivost svake opcije.</w:t>
            </w:r>
            <w:r>
              <w:rPr>
                <w:rFonts w:hint="default" w:ascii="Times New Roman" w:hAnsi="Times New Roman" w:cs="Times New Roman"/>
                <w:sz w:val="21"/>
                <w:szCs w:val="21"/>
              </w:rPr>
              <w:br w:type="textWrapping"/>
            </w:r>
            <w:r>
              <w:rPr>
                <w:rFonts w:hint="default" w:ascii="Times New Roman" w:hAnsi="Times New Roman" w:cs="Times New Roman"/>
                <w:sz w:val="21"/>
                <w:szCs w:val="21"/>
              </w:rPr>
              <w:t>4.3 Donosite odluku o najprikladnijoj strategiji na osnovu analize.</w:t>
            </w:r>
            <w:r>
              <w:rPr>
                <w:rFonts w:hint="default" w:ascii="Times New Roman" w:hAnsi="Times New Roman" w:cs="Times New Roman"/>
                <w:sz w:val="21"/>
                <w:szCs w:val="21"/>
              </w:rPr>
              <w:br w:type="textWrapping"/>
            </w:r>
            <w:r>
              <w:rPr>
                <w:rFonts w:hint="default" w:ascii="Times New Roman" w:hAnsi="Times New Roman" w:cs="Times New Roman"/>
                <w:sz w:val="21"/>
                <w:szCs w:val="21"/>
              </w:rPr>
              <w:t>4.4 Pripremite plan za implementaciju izabrane strategije.</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5. Razvoj Akcionog Plana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5.1 Detaljno planirajte korake za implementaciju strategije.</w:t>
            </w:r>
            <w:r>
              <w:rPr>
                <w:rFonts w:hint="default" w:ascii="Times New Roman" w:hAnsi="Times New Roman" w:cs="Times New Roman"/>
                <w:sz w:val="21"/>
                <w:szCs w:val="21"/>
              </w:rPr>
              <w:br w:type="textWrapping"/>
            </w:r>
            <w:r>
              <w:rPr>
                <w:rFonts w:hint="default" w:ascii="Times New Roman" w:hAnsi="Times New Roman" w:cs="Times New Roman"/>
                <w:sz w:val="21"/>
                <w:szCs w:val="21"/>
              </w:rPr>
              <w:t>5.2 Definišite konkretne zadatke, odgovorne osobe i rokove.</w:t>
            </w:r>
            <w:r>
              <w:rPr>
                <w:rFonts w:hint="default" w:ascii="Times New Roman" w:hAnsi="Times New Roman" w:cs="Times New Roman"/>
                <w:sz w:val="21"/>
                <w:szCs w:val="21"/>
              </w:rPr>
              <w:br w:type="textWrapping"/>
            </w:r>
            <w:r>
              <w:rPr>
                <w:rFonts w:hint="default" w:ascii="Times New Roman" w:hAnsi="Times New Roman" w:cs="Times New Roman"/>
                <w:sz w:val="21"/>
                <w:szCs w:val="21"/>
              </w:rPr>
              <w:t>5.3 Postavite merila za praćenje napretka i uspeha.</w:t>
            </w:r>
            <w:r>
              <w:rPr>
                <w:rFonts w:hint="default" w:ascii="Times New Roman" w:hAnsi="Times New Roman" w:cs="Times New Roman"/>
                <w:sz w:val="21"/>
                <w:szCs w:val="21"/>
              </w:rPr>
              <w:br w:type="textWrapping"/>
            </w:r>
            <w:r>
              <w:rPr>
                <w:rFonts w:hint="default" w:ascii="Times New Roman" w:hAnsi="Times New Roman" w:cs="Times New Roman"/>
                <w:sz w:val="21"/>
                <w:szCs w:val="21"/>
              </w:rPr>
              <w:t>5.4 Identifikujte potrebne resurse i budžet za sprovođenje strategije.</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5.5 Razvijajte plan za upravljanje rizicima i kriznim situacijama.</w:t>
            </w:r>
            <w:r>
              <w:rPr>
                <w:rFonts w:hint="default" w:ascii="Times New Roman" w:hAnsi="Times New Roman" w:cs="Times New Roman"/>
                <w:sz w:val="21"/>
                <w:szCs w:val="21"/>
              </w:rPr>
              <w:br w:type="textWrapping"/>
            </w:r>
            <w:r>
              <w:rPr>
                <w:rFonts w:hint="default" w:ascii="Times New Roman" w:hAnsi="Times New Roman" w:cs="Times New Roman"/>
                <w:sz w:val="21"/>
                <w:szCs w:val="21"/>
              </w:rPr>
              <w:t>5.6 Planirajte komunikaciju i obuku potrebnu za implementaciju.</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6. Implementacija Strategije</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6.1 Pokrenite implementaciju strategije prema akcionom planu.</w:t>
            </w:r>
            <w:r>
              <w:rPr>
                <w:rFonts w:hint="default" w:ascii="Times New Roman" w:hAnsi="Times New Roman" w:cs="Times New Roman"/>
                <w:sz w:val="21"/>
                <w:szCs w:val="21"/>
              </w:rPr>
              <w:br w:type="textWrapping"/>
            </w:r>
            <w:r>
              <w:rPr>
                <w:rFonts w:hint="default" w:ascii="Times New Roman" w:hAnsi="Times New Roman" w:cs="Times New Roman"/>
                <w:sz w:val="21"/>
                <w:szCs w:val="21"/>
              </w:rPr>
              <w:t>6.2 Koordinirajte aktivnosti i nadgledajte sprovođenje.</w:t>
            </w:r>
            <w:r>
              <w:rPr>
                <w:rFonts w:hint="default" w:ascii="Times New Roman" w:hAnsi="Times New Roman" w:cs="Times New Roman"/>
                <w:sz w:val="21"/>
                <w:szCs w:val="21"/>
              </w:rPr>
              <w:br w:type="textWrapping"/>
            </w:r>
            <w:r>
              <w:rPr>
                <w:rFonts w:hint="default" w:ascii="Times New Roman" w:hAnsi="Times New Roman" w:cs="Times New Roman"/>
                <w:sz w:val="21"/>
                <w:szCs w:val="21"/>
              </w:rPr>
              <w:t>6.3 Osigurajte da svi uključeni imaju jasnu ulogu i razumevanje strategije.</w:t>
            </w:r>
            <w:r>
              <w:rPr>
                <w:rFonts w:hint="default" w:ascii="Times New Roman" w:hAnsi="Times New Roman" w:cs="Times New Roman"/>
                <w:sz w:val="21"/>
                <w:szCs w:val="21"/>
              </w:rPr>
              <w:br w:type="textWrapping"/>
            </w:r>
            <w:r>
              <w:rPr>
                <w:rFonts w:hint="default" w:ascii="Times New Roman" w:hAnsi="Times New Roman" w:cs="Times New Roman"/>
                <w:sz w:val="21"/>
                <w:szCs w:val="21"/>
              </w:rPr>
              <w:t>6.4 Obezbedite podršku i resurse za uspešnu implementaciju.</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7. Praćenje i Evaluacija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7.1 Postavite mehanizme za praćenje napretka i izvršenja strategije.</w:t>
            </w:r>
            <w:r>
              <w:rPr>
                <w:rFonts w:hint="default" w:ascii="Times New Roman" w:hAnsi="Times New Roman" w:cs="Times New Roman"/>
                <w:sz w:val="21"/>
                <w:szCs w:val="21"/>
              </w:rPr>
              <w:br w:type="textWrapping"/>
            </w:r>
            <w:r>
              <w:rPr>
                <w:rFonts w:hint="default" w:ascii="Times New Roman" w:hAnsi="Times New Roman" w:cs="Times New Roman"/>
                <w:sz w:val="21"/>
                <w:szCs w:val="21"/>
              </w:rPr>
              <w:t>7.2 Redovno proveravajte postignute rezultate u odnosu na ciljeve.</w:t>
            </w:r>
            <w:r>
              <w:rPr>
                <w:rFonts w:hint="default" w:ascii="Times New Roman" w:hAnsi="Times New Roman" w:cs="Times New Roman"/>
                <w:sz w:val="21"/>
                <w:szCs w:val="21"/>
              </w:rPr>
              <w:br w:type="textWrapping"/>
            </w:r>
            <w:r>
              <w:rPr>
                <w:rFonts w:hint="default" w:ascii="Times New Roman" w:hAnsi="Times New Roman" w:cs="Times New Roman"/>
                <w:sz w:val="21"/>
                <w:szCs w:val="21"/>
              </w:rPr>
              <w:t>7.3 Analizirajte odstupanja i identifikujte potrebne korektivne mere.</w:t>
            </w:r>
            <w:r>
              <w:rPr>
                <w:rFonts w:hint="default" w:ascii="Times New Roman" w:hAnsi="Times New Roman" w:cs="Times New Roman"/>
                <w:sz w:val="21"/>
                <w:szCs w:val="21"/>
              </w:rPr>
              <w:br w:type="textWrapping"/>
            </w:r>
            <w:r>
              <w:rPr>
                <w:rFonts w:hint="default" w:ascii="Times New Roman" w:hAnsi="Times New Roman" w:cs="Times New Roman"/>
                <w:sz w:val="21"/>
                <w:szCs w:val="21"/>
              </w:rPr>
              <w:t>7.4 Izvršite evaluaciju strategije i njenog uticaja na organizaciju.</w:t>
            </w:r>
          </w:p>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Tasks</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Estimated Start Date (dd-mm-yyyy)</w:t>
            </w:r>
          </w:p>
        </w:tc>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Estimated End Date </w:t>
            </w:r>
          </w:p>
          <w:p>
            <w:pPr>
              <w:spacing w:after="0" w:line="240" w:lineRule="auto"/>
              <w:rPr>
                <w:rFonts w:ascii="Calibri" w:hAnsi="Calibri" w:eastAsia="Calibri" w:cs="Calibri"/>
                <w:sz w:val="20"/>
                <w:szCs w:val="20"/>
              </w:rPr>
            </w:pPr>
            <w:r>
              <w:rPr>
                <w:rFonts w:ascii="Calibri" w:hAnsi="Calibri" w:eastAsia="Calibri" w:cs="Calibri"/>
                <w:b/>
                <w:sz w:val="20"/>
                <w:szCs w:val="20"/>
                <w:rtl w:val="0"/>
              </w:rPr>
              <w:t>(dd-mm-yyyy)</w:t>
            </w:r>
          </w:p>
        </w:tc>
        <w:tc>
          <w:tcPr>
            <w:tcW w:w="2457" w:type="dxa"/>
            <w:gridSpan w:val="2"/>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Lead Organisation</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Participating Organisation</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Costs</w:t>
            </w:r>
          </w:p>
          <w:p>
            <w:pPr>
              <w:spacing w:after="0" w:line="240" w:lineRule="auto"/>
              <w:rPr>
                <w:rFonts w:ascii="Calibri" w:hAnsi="Calibri" w:eastAsia="Calibri" w:cs="Calibri"/>
                <w:sz w:val="20"/>
                <w:szCs w:val="20"/>
              </w:rPr>
            </w:pPr>
            <w:r>
              <w:rPr>
                <w:rFonts w:ascii="Calibri" w:hAnsi="Calibri" w:eastAsia="Calibri" w:cs="Calibri"/>
                <w:i/>
                <w:sz w:val="20"/>
                <w:szCs w:val="20"/>
                <w:rtl w:val="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spacing w:after="0" w:line="240" w:lineRule="auto"/>
              <w:rPr>
                <w:rFonts w:ascii="Calibri" w:hAnsi="Calibri" w:eastAsia="Calibri" w:cs="Calibri"/>
                <w:sz w:val="20"/>
                <w:szCs w:val="20"/>
              </w:rPr>
            </w:pPr>
          </w:p>
        </w:tc>
      </w:tr>
    </w:tbl>
    <w:p/>
    <w:tbl>
      <w:tblPr>
        <w:tblStyle w:val="51"/>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2456"/>
        <w:gridCol w:w="2599"/>
        <w:gridCol w:w="189"/>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Work package type and ref.nr</w:t>
            </w:r>
            <w:r>
              <w:rPr>
                <w:rFonts w:ascii="MS Gothic" w:hAnsi="MS Gothic" w:eastAsia="MS Gothic" w:cs="MS Gothic"/>
                <w:color w:val="FFFFFF"/>
                <w:sz w:val="20"/>
                <w:szCs w:val="20"/>
                <w:rtl w:val="0"/>
              </w:rPr>
              <w:t>☐</w:t>
            </w:r>
          </w:p>
        </w:tc>
        <w:tc>
          <w:tcPr>
            <w:gridSpan w:val="3"/>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QUALITY PLAN</w:t>
            </w:r>
          </w:p>
        </w:tc>
        <w:tc>
          <w:tcPr>
            <w:tcW w:w="2268" w:type="dxa"/>
            <w:shd w:val="clear" w:color="auto" w:fill="DBE5F1"/>
            <w:vAlign w:val="center"/>
          </w:tcPr>
          <w:p>
            <w:pPr>
              <w:spacing w:after="0" w:line="240" w:lineRule="auto"/>
              <w:jc w:val="center"/>
              <w:rPr>
                <w:rFonts w:hint="default" w:ascii="Calibri" w:hAnsi="Calibri" w:eastAsia="Calibri" w:cs="Calibri"/>
                <w:b/>
                <w:sz w:val="24"/>
                <w:szCs w:val="24"/>
                <w:lang w:val="en-US"/>
              </w:rPr>
            </w:pPr>
            <w:r>
              <w:rPr>
                <w:rFonts w:hint="default" w:cs="Calibri"/>
                <w:b/>
                <w:sz w:val="24"/>
                <w:szCs w:val="24"/>
                <w:lang w:val="en-US"/>
              </w:rPr>
              <w:t>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Title</w:t>
            </w:r>
          </w:p>
        </w:tc>
        <w:tc>
          <w:tcPr>
            <w:tcW w:w="7512" w:type="dxa"/>
            <w:gridSpan w:val="4"/>
            <w:vAlign w:val="center"/>
          </w:tcPr>
          <w:p>
            <w:pPr>
              <w:spacing w:after="0" w:line="240" w:lineRule="auto"/>
              <w:rPr>
                <w:rFonts w:hint="default" w:ascii="Calibri" w:hAnsi="Calibri" w:eastAsia="Calibri" w:cs="Calibri"/>
                <w:sz w:val="20"/>
                <w:szCs w:val="20"/>
                <w:lang w:val="en-US"/>
              </w:rPr>
            </w:pPr>
            <w:r>
              <w:rPr>
                <w:rFonts w:hint="default" w:cs="Calibri"/>
                <w:b/>
                <w:bCs/>
                <w:sz w:val="20"/>
                <w:szCs w:val="20"/>
                <w:lang w:val="en-US"/>
              </w:rPr>
              <w:t>Implementacija plana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Related assumptions and risks</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Description</w:t>
            </w:r>
          </w:p>
        </w:tc>
        <w:tc>
          <w:tcPr>
            <w:tcW w:w="7512" w:type="dxa"/>
            <w:gridSpan w:val="4"/>
            <w:vAlign w:val="center"/>
          </w:tcPr>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1. Priprema za Implementaciju</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1.1 Definišite jasne ciljeve za implementaciju.</w:t>
            </w:r>
            <w:r>
              <w:rPr>
                <w:rFonts w:hint="default" w:ascii="Times New Roman" w:hAnsi="Times New Roman" w:cs="Times New Roman"/>
                <w:sz w:val="21"/>
                <w:szCs w:val="21"/>
              </w:rPr>
              <w:br w:type="textWrapping"/>
            </w:r>
            <w:r>
              <w:rPr>
                <w:rFonts w:hint="default" w:ascii="Times New Roman" w:hAnsi="Times New Roman" w:cs="Times New Roman"/>
                <w:sz w:val="21"/>
                <w:szCs w:val="21"/>
              </w:rPr>
              <w:t>1.2 Razjasnite šta želite da postignete tokom implementacije i opišite očekivane rezultate.</w:t>
            </w:r>
            <w:r>
              <w:rPr>
                <w:rFonts w:hint="default" w:ascii="Times New Roman" w:hAnsi="Times New Roman" w:cs="Times New Roman"/>
                <w:sz w:val="21"/>
                <w:szCs w:val="21"/>
              </w:rPr>
              <w:br w:type="textWrapping"/>
            </w:r>
            <w:r>
              <w:rPr>
                <w:rFonts w:hint="default" w:ascii="Times New Roman" w:hAnsi="Times New Roman" w:cs="Times New Roman"/>
                <w:sz w:val="21"/>
                <w:szCs w:val="21"/>
              </w:rPr>
              <w:t>1.3 Identifikujte oblasti koje zahtevaju strateško usmeravanje i potrebne resurse (ljudi, finansije, tehnologija).</w:t>
            </w:r>
            <w:r>
              <w:rPr>
                <w:rFonts w:hint="default" w:ascii="Times New Roman" w:hAnsi="Times New Roman" w:cs="Times New Roman"/>
                <w:sz w:val="21"/>
                <w:szCs w:val="21"/>
              </w:rPr>
              <w:br w:type="textWrapping"/>
            </w:r>
            <w:r>
              <w:rPr>
                <w:rFonts w:hint="default" w:ascii="Times New Roman" w:hAnsi="Times New Roman" w:cs="Times New Roman"/>
                <w:sz w:val="21"/>
                <w:szCs w:val="21"/>
              </w:rPr>
              <w:t>1.4 Ocenite postojeće kapacitete i pripremite tim za implementaciju, uključujući obuku i pripremu ključnih članova tima.</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 Razvoj Detaljnog Akcionog Plana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2.1 Razradite detaljan akcionog plan, definišući korake i zadatke za implementaciju.</w:t>
            </w:r>
            <w:r>
              <w:rPr>
                <w:rFonts w:hint="default" w:ascii="Times New Roman" w:hAnsi="Times New Roman" w:cs="Times New Roman"/>
                <w:sz w:val="21"/>
                <w:szCs w:val="21"/>
              </w:rPr>
              <w:br w:type="textWrapping"/>
            </w:r>
            <w:r>
              <w:rPr>
                <w:rFonts w:hint="default" w:ascii="Times New Roman" w:hAnsi="Times New Roman" w:cs="Times New Roman"/>
                <w:sz w:val="21"/>
                <w:szCs w:val="21"/>
              </w:rPr>
              <w:t>2.2 Postavite ključne pokazatelje uspeha (KPI) za praćenje napretka i rezultate.</w:t>
            </w:r>
            <w:r>
              <w:rPr>
                <w:rFonts w:hint="default" w:ascii="Times New Roman" w:hAnsi="Times New Roman" w:cs="Times New Roman"/>
                <w:sz w:val="21"/>
                <w:szCs w:val="21"/>
              </w:rPr>
              <w:br w:type="textWrapping"/>
            </w:r>
            <w:r>
              <w:rPr>
                <w:rFonts w:hint="default" w:ascii="Times New Roman" w:hAnsi="Times New Roman" w:cs="Times New Roman"/>
                <w:sz w:val="21"/>
                <w:szCs w:val="21"/>
              </w:rPr>
              <w:t>2.3 Planirajte komunikaciju i koordinaciju, razvijajući plan komunikacije za sve učesnike i zainteresovane strane.</w:t>
            </w:r>
            <w:r>
              <w:rPr>
                <w:rFonts w:hint="default" w:ascii="Times New Roman" w:hAnsi="Times New Roman" w:cs="Times New Roman"/>
                <w:sz w:val="21"/>
                <w:szCs w:val="21"/>
              </w:rPr>
              <w:br w:type="textWrapping"/>
            </w:r>
            <w:r>
              <w:rPr>
                <w:rFonts w:hint="default" w:ascii="Times New Roman" w:hAnsi="Times New Roman" w:cs="Times New Roman"/>
                <w:sz w:val="21"/>
                <w:szCs w:val="21"/>
              </w:rPr>
              <w:t>2.4 Obezbedite redovne sastanke i izveštaje o napretku, uz identifikaciju potrebnih resursa i budžeta za sprovođenje strategije.</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3. Pokretanje Implementacije</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3.1 Pokrenite aktivnosti prema akcionom planu, inicirajući prvi korak implementacije prema planiranim zadacima.</w:t>
            </w:r>
            <w:r>
              <w:rPr>
                <w:rFonts w:hint="default" w:ascii="Times New Roman" w:hAnsi="Times New Roman" w:cs="Times New Roman"/>
                <w:sz w:val="21"/>
                <w:szCs w:val="21"/>
              </w:rPr>
              <w:br w:type="textWrapping"/>
            </w:r>
            <w:r>
              <w:rPr>
                <w:rFonts w:hint="default" w:ascii="Times New Roman" w:hAnsi="Times New Roman" w:cs="Times New Roman"/>
                <w:sz w:val="21"/>
                <w:szCs w:val="21"/>
              </w:rPr>
              <w:t>3.2 Koordinirajte i nadgledajte aktivnosti, prateći napredak prema planu i pravite prilagođavanja ako je potrebno.</w:t>
            </w:r>
            <w:r>
              <w:rPr>
                <w:rFonts w:hint="default" w:ascii="Times New Roman" w:hAnsi="Times New Roman" w:cs="Times New Roman"/>
                <w:sz w:val="21"/>
                <w:szCs w:val="21"/>
              </w:rPr>
              <w:br w:type="textWrapping"/>
            </w:r>
            <w:r>
              <w:rPr>
                <w:rFonts w:hint="default" w:ascii="Times New Roman" w:hAnsi="Times New Roman" w:cs="Times New Roman"/>
                <w:sz w:val="21"/>
                <w:szCs w:val="21"/>
              </w:rPr>
              <w:t>3.3 Rešavajte probleme i prepreke koje se pojave tokom implementacije, obezbeđujući pravilnu dokumentaciju i izveštavanje o ključnim aktivnostima i rezultatima.</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 Praćenje i Kontrola</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4.1 Pratite napredak u odnosu na ciljeve koristeći KPI-e i druge metrike za merenje uspeha.</w:t>
            </w:r>
            <w:r>
              <w:rPr>
                <w:rFonts w:hint="default" w:ascii="Times New Roman" w:hAnsi="Times New Roman" w:cs="Times New Roman"/>
                <w:sz w:val="21"/>
                <w:szCs w:val="21"/>
              </w:rPr>
              <w:br w:type="textWrapping"/>
            </w:r>
            <w:r>
              <w:rPr>
                <w:rFonts w:hint="default" w:ascii="Times New Roman" w:hAnsi="Times New Roman" w:cs="Times New Roman"/>
                <w:sz w:val="21"/>
                <w:szCs w:val="21"/>
              </w:rPr>
              <w:t>4.2 Uporedite stvarne rezultate sa planiranim ciljevima, analizirajte efikasnost i efektivnost sprovedenih aktivnosti.</w:t>
            </w:r>
            <w:r>
              <w:rPr>
                <w:rFonts w:hint="default" w:ascii="Times New Roman" w:hAnsi="Times New Roman" w:cs="Times New Roman"/>
                <w:sz w:val="21"/>
                <w:szCs w:val="21"/>
              </w:rPr>
              <w:br w:type="textWrapping"/>
            </w:r>
            <w:r>
              <w:rPr>
                <w:rFonts w:hint="default" w:ascii="Times New Roman" w:hAnsi="Times New Roman" w:cs="Times New Roman"/>
                <w:sz w:val="21"/>
                <w:szCs w:val="21"/>
              </w:rPr>
              <w:t>4.3 Identifikujte neusaglašenosti i oblasti za poboljšanje, upravljajući rizicima i rešavajući probleme kroz razvijene planove za upravljanje rizicima.</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5. Evaluacija i Izveštavanje</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5.1 Evaluirajte rezultate implementacije u odnosu na ciljeve i KPI-e, identifikujući uspehe i oblasti koje zahtevaju dodatne napore.</w:t>
            </w:r>
            <w:r>
              <w:rPr>
                <w:rFonts w:hint="default" w:ascii="Times New Roman" w:hAnsi="Times New Roman" w:cs="Times New Roman"/>
                <w:sz w:val="21"/>
                <w:szCs w:val="21"/>
              </w:rPr>
              <w:br w:type="textWrapping"/>
            </w:r>
            <w:r>
              <w:rPr>
                <w:rFonts w:hint="default" w:ascii="Times New Roman" w:hAnsi="Times New Roman" w:cs="Times New Roman"/>
                <w:sz w:val="21"/>
                <w:szCs w:val="21"/>
              </w:rPr>
              <w:t>5.2 Pripremite detaljan izveštaj o napretku, postignućima i izazovima, i podelite ga sa ključnim zainteresovanim stranama.</w:t>
            </w:r>
            <w:r>
              <w:rPr>
                <w:rFonts w:hint="default" w:ascii="Times New Roman" w:hAnsi="Times New Roman" w:cs="Times New Roman"/>
                <w:sz w:val="21"/>
                <w:szCs w:val="21"/>
              </w:rPr>
              <w:br w:type="textWrapping"/>
            </w:r>
            <w:r>
              <w:rPr>
                <w:rFonts w:hint="default" w:ascii="Times New Roman" w:hAnsi="Times New Roman" w:cs="Times New Roman"/>
                <w:sz w:val="21"/>
                <w:szCs w:val="21"/>
              </w:rPr>
              <w:t>5.3 Prezentujte nalaze i preporuke za dalji rad, održavajući sastanke za predstavljanje rezultata i predlaganje strategija za buduće akcije.</w:t>
            </w:r>
          </w:p>
          <w:p>
            <w:pPr>
              <w:keepNext w:val="0"/>
              <w:keepLines w:val="0"/>
              <w:widowControl/>
              <w:suppressLineNumbers w:val="0"/>
              <w:rPr>
                <w:rFonts w:hint="default" w:ascii="Times New Roman" w:hAnsi="Times New Roman" w:cs="Times New Roman"/>
                <w:sz w:val="21"/>
                <w:szCs w:val="21"/>
              </w:rPr>
            </w:pPr>
          </w:p>
          <w:p>
            <w:pPr>
              <w:pStyle w:val="3"/>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6. Revizija i Prilagođavanje</w:t>
            </w:r>
          </w:p>
          <w:p>
            <w:pPr>
              <w:pStyle w:val="12"/>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6.1 Prilagodite plan na osnovu evaluacije i povratnih informacija, izvršavajući potrebne izmene kako bi odgovarale novim uslovima.</w:t>
            </w:r>
            <w:r>
              <w:rPr>
                <w:rFonts w:hint="default" w:ascii="Times New Roman" w:hAnsi="Times New Roman" w:cs="Times New Roman"/>
                <w:sz w:val="21"/>
                <w:szCs w:val="21"/>
              </w:rPr>
              <w:br w:type="textWrapping"/>
            </w:r>
            <w:r>
              <w:rPr>
                <w:rFonts w:hint="default" w:ascii="Times New Roman" w:hAnsi="Times New Roman" w:cs="Times New Roman"/>
                <w:sz w:val="21"/>
                <w:szCs w:val="21"/>
              </w:rPr>
              <w:t>6.2 Implementirajte promene i poboljšanja, obezbeđujući da svi članovi tima budu obavešteni o novim pristupima i promenama.</w:t>
            </w:r>
            <w:r>
              <w:rPr>
                <w:rFonts w:hint="default" w:ascii="Times New Roman" w:hAnsi="Times New Roman" w:cs="Times New Roman"/>
                <w:sz w:val="21"/>
                <w:szCs w:val="21"/>
              </w:rPr>
              <w:br w:type="textWrapping"/>
            </w:r>
            <w:r>
              <w:rPr>
                <w:rFonts w:hint="default" w:ascii="Times New Roman" w:hAnsi="Times New Roman" w:cs="Times New Roman"/>
                <w:sz w:val="21"/>
                <w:szCs w:val="21"/>
              </w:rPr>
              <w:t>6.3 Nastavite sa kontinuiranim praćenjem i poboljšanjima, razvijajući strategije za dugoročno uspešno sprovođenje i prilagođavanje.</w:t>
            </w:r>
          </w:p>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Tasks</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Estimated Start Date (dd-mm-yyyy)</w:t>
            </w:r>
          </w:p>
        </w:tc>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Estimated End Date </w:t>
            </w:r>
          </w:p>
          <w:p>
            <w:pPr>
              <w:spacing w:after="0" w:line="240" w:lineRule="auto"/>
              <w:rPr>
                <w:rFonts w:ascii="Calibri" w:hAnsi="Calibri" w:eastAsia="Calibri" w:cs="Calibri"/>
                <w:sz w:val="20"/>
                <w:szCs w:val="20"/>
              </w:rPr>
            </w:pPr>
            <w:r>
              <w:rPr>
                <w:rFonts w:ascii="Calibri" w:hAnsi="Calibri" w:eastAsia="Calibri" w:cs="Calibri"/>
                <w:b/>
                <w:sz w:val="20"/>
                <w:szCs w:val="20"/>
                <w:rtl w:val="0"/>
              </w:rPr>
              <w:t>(dd-mm-yyyy)</w:t>
            </w:r>
          </w:p>
        </w:tc>
        <w:tc>
          <w:tcPr>
            <w:tcW w:w="2457" w:type="dxa"/>
            <w:gridSpan w:val="2"/>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Lead Organisation</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Participating Organisation</w:t>
            </w:r>
          </w:p>
        </w:tc>
        <w:tc>
          <w:tcPr>
            <w:tcW w:w="7512" w:type="dxa"/>
            <w:gridSpan w:val="4"/>
            <w:vAlign w:val="center"/>
          </w:tcPr>
          <w:p>
            <w:pPr>
              <w:spacing w:after="0" w:line="240" w:lineRule="auto"/>
              <w:rPr>
                <w:rFonts w:ascii="Calibri" w:hAnsi="Calibri" w:eastAsia="Calibri" w:cs="Calibri"/>
                <w:sz w:val="20"/>
                <w:szCs w:val="20"/>
              </w:rPr>
            </w:pPr>
            <w:bookmarkStart w:id="5" w:name="_GoBack"/>
            <w:bookmarkEnd w:id="5"/>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Costs</w:t>
            </w:r>
          </w:p>
          <w:p>
            <w:pPr>
              <w:spacing w:after="0" w:line="240" w:lineRule="auto"/>
              <w:rPr>
                <w:rFonts w:ascii="Calibri" w:hAnsi="Calibri" w:eastAsia="Calibri" w:cs="Calibri"/>
                <w:sz w:val="20"/>
                <w:szCs w:val="20"/>
              </w:rPr>
            </w:pPr>
            <w:r>
              <w:rPr>
                <w:rFonts w:ascii="Calibri" w:hAnsi="Calibri" w:eastAsia="Calibri" w:cs="Calibri"/>
                <w:i/>
                <w:sz w:val="20"/>
                <w:szCs w:val="20"/>
                <w:rtl w:val="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spacing w:after="0" w:line="240" w:lineRule="auto"/>
              <w:rPr>
                <w:rFonts w:ascii="Calibri" w:hAnsi="Calibri" w:eastAsia="Calibri" w:cs="Calibri"/>
                <w:sz w:val="20"/>
                <w:szCs w:val="20"/>
              </w:rPr>
            </w:pPr>
          </w:p>
        </w:tc>
      </w:tr>
    </w:tbl>
    <w:p/>
    <w:p/>
    <w:tbl>
      <w:tblPr>
        <w:tblStyle w:val="51"/>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2456"/>
        <w:gridCol w:w="2599"/>
        <w:gridCol w:w="189"/>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Work package type and ref.nr</w:t>
            </w:r>
            <w:r>
              <w:rPr>
                <w:rFonts w:ascii="MS Gothic" w:hAnsi="MS Gothic" w:eastAsia="MS Gothic" w:cs="MS Gothic"/>
                <w:color w:val="FFFFFF"/>
                <w:sz w:val="20"/>
                <w:szCs w:val="20"/>
                <w:rtl w:val="0"/>
              </w:rPr>
              <w:t>☐</w:t>
            </w:r>
          </w:p>
        </w:tc>
        <w:tc>
          <w:tcPr>
            <w:gridSpan w:val="3"/>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QUALITY PLAN</w:t>
            </w:r>
          </w:p>
        </w:tc>
        <w:tc>
          <w:tcPr>
            <w:tcW w:w="2268" w:type="dxa"/>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Title</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Related assumptions and risks</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Description</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Tasks</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Estimated Start Date (dd-mm-yyyy)</w:t>
            </w:r>
          </w:p>
        </w:tc>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Estimated End Date </w:t>
            </w:r>
          </w:p>
          <w:p>
            <w:pPr>
              <w:spacing w:after="0" w:line="240" w:lineRule="auto"/>
              <w:rPr>
                <w:rFonts w:ascii="Calibri" w:hAnsi="Calibri" w:eastAsia="Calibri" w:cs="Calibri"/>
                <w:sz w:val="20"/>
                <w:szCs w:val="20"/>
              </w:rPr>
            </w:pPr>
            <w:r>
              <w:rPr>
                <w:rFonts w:ascii="Calibri" w:hAnsi="Calibri" w:eastAsia="Calibri" w:cs="Calibri"/>
                <w:b/>
                <w:sz w:val="20"/>
                <w:szCs w:val="20"/>
                <w:rtl w:val="0"/>
              </w:rPr>
              <w:t>(dd-mm-yyyy)</w:t>
            </w:r>
          </w:p>
        </w:tc>
        <w:tc>
          <w:tcPr>
            <w:tcW w:w="2457" w:type="dxa"/>
            <w:gridSpan w:val="2"/>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Lead Organisation</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Participating Organisation</w:t>
            </w:r>
          </w:p>
        </w:tc>
        <w:tc>
          <w:tcPr>
            <w:tcW w:w="7512" w:type="dxa"/>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Costs</w:t>
            </w:r>
          </w:p>
          <w:p>
            <w:pPr>
              <w:spacing w:after="0" w:line="240" w:lineRule="auto"/>
              <w:rPr>
                <w:rFonts w:ascii="Calibri" w:hAnsi="Calibri" w:eastAsia="Calibri" w:cs="Calibri"/>
                <w:sz w:val="20"/>
                <w:szCs w:val="20"/>
              </w:rPr>
            </w:pPr>
            <w:r>
              <w:rPr>
                <w:rFonts w:ascii="Calibri" w:hAnsi="Calibri" w:eastAsia="Calibri" w:cs="Calibri"/>
                <w:i/>
                <w:sz w:val="20"/>
                <w:szCs w:val="20"/>
                <w:rtl w:val="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spacing w:after="0" w:line="240" w:lineRule="auto"/>
              <w:rPr>
                <w:rFonts w:ascii="Calibri" w:hAnsi="Calibri" w:eastAsia="Calibri" w:cs="Calibri"/>
                <w:sz w:val="20"/>
                <w:szCs w:val="20"/>
              </w:rPr>
            </w:pPr>
          </w:p>
        </w:tc>
      </w:tr>
    </w:tbl>
    <w:p>
      <w:pPr>
        <w:rPr>
          <w:b/>
        </w:rPr>
      </w:pPr>
    </w:p>
    <w:p>
      <w:pPr>
        <w:rPr>
          <w:b/>
          <w:sz w:val="24"/>
          <w:szCs w:val="24"/>
        </w:rPr>
      </w:pPr>
      <w:r>
        <w:rPr>
          <w:b/>
          <w:sz w:val="24"/>
          <w:szCs w:val="24"/>
          <w:rtl w:val="0"/>
        </w:rPr>
        <w:t>Deliverables/results/outcomes</w:t>
      </w:r>
    </w:p>
    <w:p>
      <w:pPr>
        <w:rPr>
          <w:b/>
        </w:rPr>
      </w:pPr>
    </w:p>
    <w:tbl>
      <w:tblPr>
        <w:tblStyle w:val="52"/>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Expected Deliverable/Results/</w:t>
            </w:r>
          </w:p>
          <w:p>
            <w:pPr>
              <w:spacing w:after="0" w:line="240" w:lineRule="auto"/>
              <w:rPr>
                <w:rFonts w:ascii="Calibri" w:hAnsi="Calibri" w:eastAsia="Calibri" w:cs="Calibri"/>
                <w:sz w:val="20"/>
                <w:szCs w:val="20"/>
              </w:rPr>
            </w:pPr>
            <w:r>
              <w:rPr>
                <w:rFonts w:ascii="Calibri" w:hAnsi="Calibri" w:eastAsia="Calibri" w:cs="Calibri"/>
                <w:b/>
                <w:sz w:val="20"/>
                <w:szCs w:val="20"/>
                <w:rtl w:val="0"/>
              </w:rPr>
              <w:t>Outcomes</w:t>
            </w: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Work Package and Outcome ref.nr</w:t>
            </w:r>
          </w:p>
        </w:tc>
        <w:tc>
          <w:tcPr>
            <w:gridSpan w:val="4"/>
            <w:vAlign w:val="center"/>
          </w:tcPr>
          <w:p>
            <w:pPr>
              <w:spacing w:after="0" w:line="240" w:lineRule="auto"/>
              <w:ind w:left="5040" w:hanging="186"/>
              <w:rPr>
                <w:rFonts w:ascii="Calibri" w:hAnsi="Calibri" w:eastAsia="Calibri" w:cs="Calibri"/>
                <w:b/>
                <w:sz w:val="24"/>
                <w:szCs w:val="24"/>
              </w:rPr>
            </w:pPr>
            <w:r>
              <w:rPr>
                <w:rFonts w:ascii="Calibri" w:hAnsi="Calibri" w:eastAsia="Calibri" w:cs="Calibri"/>
                <w:b/>
                <w:sz w:val="24"/>
                <w:szCs w:val="24"/>
                <w:rtl w:val="0"/>
              </w:rPr>
              <w:t>3.1.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4"/>
                <w:szCs w:val="24"/>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Title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Type</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Teaching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Learning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Training material</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Event</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Report </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Service/Product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Description </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Due date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Languages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restart"/>
            <w:vAlign w:val="center"/>
          </w:tcPr>
          <w:p>
            <w:pPr>
              <w:spacing w:after="0" w:line="240" w:lineRule="auto"/>
              <w:ind w:left="708" w:hanging="708"/>
              <w:rPr>
                <w:rFonts w:ascii="Calibri" w:hAnsi="Calibri" w:eastAsia="Calibri" w:cs="Calibri"/>
                <w:b/>
                <w:sz w:val="20"/>
                <w:szCs w:val="20"/>
              </w:rPr>
            </w:pPr>
            <w:r>
              <w:rPr>
                <w:rFonts w:ascii="Calibri" w:hAnsi="Calibri" w:eastAsia="Calibri" w:cs="Calibri"/>
                <w:b/>
                <w:sz w:val="20"/>
                <w:szCs w:val="20"/>
                <w:rtl w:val="0"/>
              </w:rPr>
              <w:t>Target groups</w:t>
            </w:r>
          </w:p>
        </w:tc>
        <w:tc>
          <w:tcPr>
            <w:gridSpan w:val="5"/>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Teaching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Students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Trainees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Administrative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Technical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Librarians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gridSpan w:val="5"/>
            <w:tcBorders>
              <w:bottom w:val="single" w:color="000000" w:sz="4" w:space="0"/>
            </w:tcBorders>
            <w:vAlign w:val="center"/>
          </w:tcPr>
          <w:p>
            <w:pPr>
              <w:spacing w:after="0" w:line="240" w:lineRule="auto"/>
              <w:ind w:left="708" w:hanging="708"/>
              <w:rPr>
                <w:rFonts w:ascii="Calibri" w:hAnsi="Calibri" w:eastAsia="Calibri" w:cs="Calibri"/>
                <w:i/>
                <w:sz w:val="20"/>
                <w:szCs w:val="20"/>
              </w:rPr>
            </w:pPr>
            <w:r>
              <w:rPr>
                <w:rFonts w:ascii="Calibri" w:hAnsi="Calibri" w:eastAsia="Calibri" w:cs="Calibri"/>
                <w:i/>
                <w:sz w:val="20"/>
                <w:szCs w:val="20"/>
                <w:rtl w:val="0"/>
              </w:rPr>
              <w:t xml:space="preserve">If you selected 'Other', please identify these target groups. </w:t>
            </w:r>
          </w:p>
          <w:p>
            <w:pPr>
              <w:spacing w:after="0" w:line="240" w:lineRule="auto"/>
              <w:rPr>
                <w:rFonts w:ascii="Calibri" w:hAnsi="Calibri" w:eastAsia="Calibri" w:cs="Calibri"/>
                <w:b/>
                <w:i/>
                <w:sz w:val="20"/>
                <w:szCs w:val="20"/>
              </w:rPr>
            </w:pPr>
            <w:r>
              <w:rPr>
                <w:rFonts w:ascii="Calibri" w:hAnsi="Calibri" w:eastAsia="Calibri" w:cs="Calibri"/>
                <w:i/>
                <w:sz w:val="20"/>
                <w:szCs w:val="20"/>
                <w:rtl w:val="0"/>
              </w:rPr>
              <w:t>(Max. 250 words)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Borders>
              <w:right w:val="single" w:color="000000" w:sz="4" w:space="0"/>
            </w:tcBorders>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Dissemination level</w:t>
            </w:r>
          </w:p>
        </w:tc>
        <w:tc>
          <w:tcPr>
            <w:gridSpan w:val="2"/>
            <w:tcBorders>
              <w:top w:val="single" w:color="000000" w:sz="4" w:space="0"/>
              <w:left w:val="single" w:color="000000" w:sz="4" w:space="0"/>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Department / Faculty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Institution</w:t>
            </w:r>
          </w:p>
        </w:tc>
        <w:tc>
          <w:tcPr>
            <w:gridSpan w:val="2"/>
            <w:tcBorders>
              <w:top w:val="single" w:color="000000" w:sz="4" w:space="0"/>
              <w:left w:val="nil"/>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Local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Regional</w:t>
            </w:r>
          </w:p>
        </w:tc>
        <w:tc>
          <w:tcPr>
            <w:tcBorders>
              <w:top w:val="single" w:color="000000" w:sz="4" w:space="0"/>
              <w:left w:val="nil"/>
              <w:bottom w:val="single" w:color="000000" w:sz="4" w:space="0"/>
              <w:right w:val="single" w:color="000000" w:sz="4" w:space="0"/>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National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International</w:t>
            </w:r>
          </w:p>
        </w:tc>
      </w:tr>
    </w:tbl>
    <w:p/>
    <w:p>
      <w:pPr>
        <w:rPr>
          <w:i/>
          <w:color w:val="FF0000"/>
        </w:rPr>
      </w:pPr>
      <w:r>
        <w:rPr>
          <w:i/>
          <w:color w:val="FF0000"/>
          <w:rtl w:val="0"/>
        </w:rPr>
        <w:t>Please copy and paste tables as necessary.</w:t>
      </w:r>
    </w:p>
    <w:p/>
    <w:p/>
    <w:tbl>
      <w:tblPr>
        <w:tblStyle w:val="53"/>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2551"/>
        <w:gridCol w:w="2551"/>
        <w:gridCol w:w="142"/>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Work package type and ref.nr </w:t>
            </w:r>
            <w:r>
              <w:rPr>
                <w:rFonts w:ascii="MS Gothic" w:hAnsi="MS Gothic" w:eastAsia="MS Gothic" w:cs="MS Gothic"/>
                <w:color w:val="FFFFFF"/>
                <w:sz w:val="20"/>
                <w:szCs w:val="20"/>
                <w:rtl w:val="0"/>
              </w:rPr>
              <w:t>☒</w:t>
            </w:r>
          </w:p>
        </w:tc>
        <w:tc>
          <w:tcPr>
            <w:gridSpan w:val="3"/>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DISSEMINATION &amp; EXPLOITATION</w:t>
            </w:r>
          </w:p>
        </w:tc>
        <w:tc>
          <w:tcPr>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Title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Related assumptions and risks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Description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Tasks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Estimated Start Date (dd-mm-yyyy)</w:t>
            </w:r>
          </w:p>
        </w:tc>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b/>
                <w:sz w:val="20"/>
                <w:szCs w:val="20"/>
                <w:rtl w:val="0"/>
              </w:rPr>
              <w:t>Estimated End Date (dd-mm-yyyy)</w:t>
            </w:r>
          </w:p>
        </w:tc>
        <w:tc>
          <w:tcPr>
            <w:gridSpan w:val="2"/>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Lead Organisation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Participating Organisation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Costs</w:t>
            </w:r>
          </w:p>
          <w:p>
            <w:pPr>
              <w:spacing w:after="0" w:line="240" w:lineRule="auto"/>
              <w:rPr>
                <w:rFonts w:ascii="Calibri" w:hAnsi="Calibri" w:eastAsia="Calibri" w:cs="Calibri"/>
                <w:sz w:val="20"/>
                <w:szCs w:val="20"/>
              </w:rPr>
            </w:pPr>
            <w:r>
              <w:rPr>
                <w:rFonts w:ascii="Calibri" w:hAnsi="Calibri" w:eastAsia="Calibri" w:cs="Calibri"/>
                <w:i/>
                <w:sz w:val="20"/>
                <w:szCs w:val="20"/>
                <w:rtl w:val="0"/>
              </w:rPr>
              <w:t>Please explain the necessary costs for this WP: What travels are necessary? If equipment is requested, explain why it is required. If subcontracting is necessary, explain why the task cannot be performed by the partner.</w:t>
            </w:r>
          </w:p>
        </w:tc>
        <w:tc>
          <w:tcPr>
            <w:gridSpan w:val="4"/>
          </w:tcPr>
          <w:p>
            <w:pPr>
              <w:spacing w:after="0" w:line="240" w:lineRule="auto"/>
              <w:rPr>
                <w:rFonts w:ascii="Calibri" w:hAnsi="Calibri" w:eastAsia="Calibri" w:cs="Calibri"/>
                <w:sz w:val="20"/>
                <w:szCs w:val="20"/>
              </w:rPr>
            </w:pPr>
          </w:p>
        </w:tc>
      </w:tr>
    </w:tbl>
    <w:p>
      <w:pPr>
        <w:rPr>
          <w:b/>
        </w:rPr>
      </w:pPr>
    </w:p>
    <w:p>
      <w:pPr>
        <w:rPr>
          <w:b/>
          <w:sz w:val="24"/>
          <w:szCs w:val="24"/>
        </w:rPr>
      </w:pPr>
      <w:r>
        <w:rPr>
          <w:b/>
          <w:sz w:val="24"/>
          <w:szCs w:val="24"/>
          <w:rtl w:val="0"/>
        </w:rPr>
        <w:t>Deliverables/results/outcomes</w:t>
      </w:r>
    </w:p>
    <w:p>
      <w:pPr>
        <w:rPr>
          <w:b/>
          <w:sz w:val="24"/>
          <w:szCs w:val="24"/>
        </w:rPr>
      </w:pPr>
    </w:p>
    <w:tbl>
      <w:tblPr>
        <w:tblStyle w:val="54"/>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Expected Deliverable/Results/</w:t>
            </w:r>
          </w:p>
          <w:p>
            <w:pPr>
              <w:spacing w:after="0" w:line="240" w:lineRule="auto"/>
              <w:rPr>
                <w:rFonts w:ascii="Calibri" w:hAnsi="Calibri" w:eastAsia="Calibri" w:cs="Calibri"/>
                <w:sz w:val="20"/>
                <w:szCs w:val="20"/>
              </w:rPr>
            </w:pPr>
            <w:r>
              <w:rPr>
                <w:rFonts w:ascii="Calibri" w:hAnsi="Calibri" w:eastAsia="Calibri" w:cs="Calibri"/>
                <w:b/>
                <w:sz w:val="20"/>
                <w:szCs w:val="20"/>
                <w:rtl w:val="0"/>
              </w:rPr>
              <w:t>Outcomes</w:t>
            </w: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Work Package and Outcome ref.nr</w:t>
            </w:r>
          </w:p>
        </w:tc>
        <w:tc>
          <w:tcPr>
            <w:gridSpan w:val="4"/>
            <w:vAlign w:val="center"/>
          </w:tcPr>
          <w:p>
            <w:pPr>
              <w:spacing w:after="0" w:line="240" w:lineRule="auto"/>
              <w:ind w:left="5040" w:hanging="186"/>
              <w:rPr>
                <w:rFonts w:ascii="Calibri" w:hAnsi="Calibri" w:eastAsia="Calibri" w:cs="Calibri"/>
                <w:b/>
                <w:sz w:val="24"/>
                <w:szCs w:val="24"/>
              </w:rPr>
            </w:pPr>
            <w:r>
              <w:rPr>
                <w:rFonts w:ascii="Calibri" w:hAnsi="Calibri" w:eastAsia="Calibri" w:cs="Calibri"/>
                <w:b/>
                <w:sz w:val="24"/>
                <w:szCs w:val="24"/>
                <w:rtl w:val="0"/>
              </w:rPr>
              <w:t>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4"/>
                <w:szCs w:val="24"/>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Title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Type</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Teaching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Learning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Training material</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Event</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Report </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Service/Product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Description </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Due date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Languages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restart"/>
            <w:vAlign w:val="center"/>
          </w:tcPr>
          <w:p>
            <w:pPr>
              <w:spacing w:after="0" w:line="240" w:lineRule="auto"/>
              <w:ind w:left="708" w:hanging="708"/>
              <w:rPr>
                <w:rFonts w:ascii="Calibri" w:hAnsi="Calibri" w:eastAsia="Calibri" w:cs="Calibri"/>
                <w:b/>
                <w:sz w:val="20"/>
                <w:szCs w:val="20"/>
              </w:rPr>
            </w:pPr>
            <w:r>
              <w:rPr>
                <w:rFonts w:ascii="Calibri" w:hAnsi="Calibri" w:eastAsia="Calibri" w:cs="Calibri"/>
                <w:b/>
                <w:sz w:val="20"/>
                <w:szCs w:val="20"/>
                <w:rtl w:val="0"/>
              </w:rPr>
              <w:t>Target groups</w:t>
            </w:r>
          </w:p>
        </w:tc>
        <w:tc>
          <w:tcPr>
            <w:gridSpan w:val="5"/>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Teaching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Students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Trainees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Administrative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Technical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Librarians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gridSpan w:val="5"/>
            <w:tcBorders>
              <w:bottom w:val="single" w:color="000000" w:sz="4" w:space="0"/>
            </w:tcBorders>
            <w:vAlign w:val="center"/>
          </w:tcPr>
          <w:p>
            <w:pPr>
              <w:spacing w:after="0" w:line="240" w:lineRule="auto"/>
              <w:ind w:left="708" w:hanging="708"/>
              <w:rPr>
                <w:rFonts w:ascii="Calibri" w:hAnsi="Calibri" w:eastAsia="Calibri" w:cs="Calibri"/>
                <w:i/>
                <w:sz w:val="20"/>
                <w:szCs w:val="20"/>
              </w:rPr>
            </w:pPr>
            <w:r>
              <w:rPr>
                <w:rFonts w:ascii="Calibri" w:hAnsi="Calibri" w:eastAsia="Calibri" w:cs="Calibri"/>
                <w:i/>
                <w:sz w:val="20"/>
                <w:szCs w:val="20"/>
                <w:rtl w:val="0"/>
              </w:rPr>
              <w:t xml:space="preserve">If you selected 'Other', please identify these target groups. </w:t>
            </w:r>
          </w:p>
          <w:p>
            <w:pPr>
              <w:spacing w:after="0" w:line="240" w:lineRule="auto"/>
              <w:rPr>
                <w:rFonts w:ascii="Calibri" w:hAnsi="Calibri" w:eastAsia="Calibri" w:cs="Calibri"/>
                <w:b/>
                <w:i/>
                <w:sz w:val="20"/>
                <w:szCs w:val="20"/>
              </w:rPr>
            </w:pPr>
            <w:r>
              <w:rPr>
                <w:rFonts w:ascii="Calibri" w:hAnsi="Calibri" w:eastAsia="Calibri" w:cs="Calibri"/>
                <w:i/>
                <w:sz w:val="20"/>
                <w:szCs w:val="20"/>
                <w:rtl w:val="0"/>
              </w:rPr>
              <w:t>(Max. 250 words)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Borders>
              <w:right w:val="single" w:color="000000" w:sz="4" w:space="0"/>
            </w:tcBorders>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Dissemination level</w:t>
            </w:r>
          </w:p>
        </w:tc>
        <w:tc>
          <w:tcPr>
            <w:gridSpan w:val="2"/>
            <w:tcBorders>
              <w:top w:val="single" w:color="000000" w:sz="4" w:space="0"/>
              <w:left w:val="single" w:color="000000" w:sz="4" w:space="0"/>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Department / Faculty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Institution</w:t>
            </w:r>
          </w:p>
        </w:tc>
        <w:tc>
          <w:tcPr>
            <w:gridSpan w:val="2"/>
            <w:tcBorders>
              <w:top w:val="single" w:color="000000" w:sz="4" w:space="0"/>
              <w:left w:val="nil"/>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Local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Regional</w:t>
            </w:r>
          </w:p>
        </w:tc>
        <w:tc>
          <w:tcPr>
            <w:tcBorders>
              <w:top w:val="single" w:color="000000" w:sz="4" w:space="0"/>
              <w:left w:val="nil"/>
              <w:bottom w:val="single" w:color="000000" w:sz="4" w:space="0"/>
              <w:right w:val="single" w:color="000000" w:sz="4" w:space="0"/>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National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International</w:t>
            </w:r>
          </w:p>
        </w:tc>
      </w:tr>
    </w:tbl>
    <w:p/>
    <w:p>
      <w:pPr>
        <w:rPr>
          <w:i/>
          <w:color w:val="FF0000"/>
        </w:rPr>
      </w:pPr>
      <w:r>
        <w:rPr>
          <w:i/>
          <w:color w:val="FF0000"/>
          <w:rtl w:val="0"/>
        </w:rPr>
        <w:t>Please copy and paste tables as necessary.</w:t>
      </w:r>
    </w:p>
    <w:p/>
    <w:p/>
    <w:tbl>
      <w:tblPr>
        <w:tblStyle w:val="55"/>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2551"/>
        <w:gridCol w:w="2551"/>
        <w:gridCol w:w="142"/>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Work package type and ref.nr </w:t>
            </w:r>
            <w:r>
              <w:rPr>
                <w:rFonts w:ascii="MS Gothic" w:hAnsi="MS Gothic" w:eastAsia="MS Gothic" w:cs="MS Gothic"/>
                <w:color w:val="FFFFFF"/>
                <w:sz w:val="20"/>
                <w:szCs w:val="20"/>
                <w:rtl w:val="0"/>
              </w:rPr>
              <w:t>☒</w:t>
            </w:r>
          </w:p>
        </w:tc>
        <w:tc>
          <w:tcPr>
            <w:gridSpan w:val="3"/>
            <w:shd w:val="clear" w:color="auto" w:fill="DBE5F1"/>
            <w:vAlign w:val="center"/>
          </w:tcPr>
          <w:p>
            <w:pPr>
              <w:spacing w:after="0" w:line="240" w:lineRule="auto"/>
              <w:jc w:val="center"/>
              <w:rPr>
                <w:rFonts w:ascii="Calibri" w:hAnsi="Calibri" w:eastAsia="Calibri" w:cs="Calibri"/>
                <w:sz w:val="24"/>
                <w:szCs w:val="24"/>
              </w:rPr>
            </w:pPr>
            <w:r>
              <w:rPr>
                <w:rFonts w:ascii="Calibri" w:hAnsi="Calibri" w:eastAsia="Calibri" w:cs="Calibri"/>
                <w:b/>
                <w:sz w:val="24"/>
                <w:szCs w:val="24"/>
                <w:rtl w:val="0"/>
              </w:rPr>
              <w:t>MANAGEMENT</w:t>
            </w:r>
          </w:p>
        </w:tc>
        <w:tc>
          <w:tcPr>
            <w:shd w:val="clear" w:color="auto" w:fill="DBE5F1"/>
            <w:vAlign w:val="center"/>
          </w:tcPr>
          <w:p>
            <w:pPr>
              <w:spacing w:after="0" w:line="240" w:lineRule="auto"/>
              <w:jc w:val="center"/>
              <w:rPr>
                <w:rFonts w:ascii="Calibri" w:hAnsi="Calibri" w:eastAsia="Calibri" w:cs="Calibri"/>
                <w:b/>
                <w:sz w:val="24"/>
                <w:szCs w:val="24"/>
              </w:rPr>
            </w:pPr>
            <w:r>
              <w:rPr>
                <w:rFonts w:ascii="Calibri" w:hAnsi="Calibri" w:eastAsia="Calibri" w:cs="Calibri"/>
                <w:b/>
                <w:sz w:val="24"/>
                <w:szCs w:val="24"/>
                <w:rtl w:val="0"/>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Title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Related assumptions and risks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Description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Tasks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Estimated Start Date (dd-mm-yyyy)</w:t>
            </w:r>
          </w:p>
        </w:tc>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Estimated End Date </w:t>
            </w:r>
          </w:p>
          <w:p>
            <w:pPr>
              <w:spacing w:after="0" w:line="240" w:lineRule="auto"/>
              <w:rPr>
                <w:rFonts w:ascii="Calibri" w:hAnsi="Calibri" w:eastAsia="Calibri" w:cs="Calibri"/>
                <w:sz w:val="20"/>
                <w:szCs w:val="20"/>
              </w:rPr>
            </w:pPr>
            <w:r>
              <w:rPr>
                <w:rFonts w:ascii="Calibri" w:hAnsi="Calibri" w:eastAsia="Calibri" w:cs="Calibri"/>
                <w:b/>
                <w:sz w:val="20"/>
                <w:szCs w:val="20"/>
                <w:rtl w:val="0"/>
              </w:rPr>
              <w:t>(dd-mm-yyyy)</w:t>
            </w:r>
          </w:p>
        </w:tc>
        <w:tc>
          <w:tcPr>
            <w:gridSpan w:val="2"/>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Lead Organisation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Participating Organisation</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Costs</w:t>
            </w:r>
          </w:p>
          <w:p>
            <w:pPr>
              <w:spacing w:after="0" w:line="240" w:lineRule="auto"/>
              <w:rPr>
                <w:rFonts w:ascii="Calibri" w:hAnsi="Calibri" w:eastAsia="Calibri" w:cs="Calibri"/>
                <w:sz w:val="20"/>
                <w:szCs w:val="20"/>
              </w:rPr>
            </w:pPr>
            <w:r>
              <w:rPr>
                <w:rFonts w:ascii="Calibri" w:hAnsi="Calibri" w:eastAsia="Calibri" w:cs="Calibri"/>
                <w:i/>
                <w:sz w:val="20"/>
                <w:szCs w:val="20"/>
                <w:rtl w:val="0"/>
              </w:rPr>
              <w:t>Please explain the necessary costs for this WP: What travels are necessary? If equipment is requested, explain why it is required. If subcontracting is necessary, explain why the task cannot be performed by the partner.</w:t>
            </w:r>
          </w:p>
        </w:tc>
        <w:tc>
          <w:tcPr>
            <w:gridSpan w:val="4"/>
          </w:tcPr>
          <w:p>
            <w:pPr>
              <w:spacing w:after="0" w:line="240" w:lineRule="auto"/>
              <w:rPr>
                <w:rFonts w:ascii="Calibri" w:hAnsi="Calibri" w:eastAsia="Calibri" w:cs="Calibri"/>
                <w:sz w:val="20"/>
                <w:szCs w:val="20"/>
              </w:rPr>
            </w:pPr>
          </w:p>
        </w:tc>
      </w:tr>
    </w:tbl>
    <w:p>
      <w:pPr>
        <w:rPr>
          <w:b/>
        </w:rPr>
      </w:pPr>
    </w:p>
    <w:p>
      <w:pPr>
        <w:rPr>
          <w:b/>
          <w:sz w:val="24"/>
          <w:szCs w:val="24"/>
        </w:rPr>
      </w:pPr>
      <w:r>
        <w:rPr>
          <w:b/>
          <w:sz w:val="24"/>
          <w:szCs w:val="24"/>
          <w:rtl w:val="0"/>
        </w:rPr>
        <w:t>Deliverables/results/outcomes</w:t>
      </w:r>
    </w:p>
    <w:p>
      <w:pPr>
        <w:rPr>
          <w:b/>
        </w:rPr>
      </w:pPr>
    </w:p>
    <w:tbl>
      <w:tblPr>
        <w:tblStyle w:val="56"/>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restart"/>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Expected Deliverable/Results/</w:t>
            </w:r>
          </w:p>
          <w:p>
            <w:pPr>
              <w:spacing w:after="0" w:line="240" w:lineRule="auto"/>
              <w:rPr>
                <w:rFonts w:ascii="Calibri" w:hAnsi="Calibri" w:eastAsia="Calibri" w:cs="Calibri"/>
                <w:sz w:val="20"/>
                <w:szCs w:val="20"/>
              </w:rPr>
            </w:pPr>
            <w:r>
              <w:rPr>
                <w:rFonts w:ascii="Calibri" w:hAnsi="Calibri" w:eastAsia="Calibri" w:cs="Calibri"/>
                <w:b/>
                <w:sz w:val="20"/>
                <w:szCs w:val="20"/>
                <w:rtl w:val="0"/>
              </w:rPr>
              <w:t>Outcomes</w:t>
            </w:r>
            <w:r>
              <w:rPr>
                <w:rFonts w:ascii="MS Gothic" w:hAnsi="MS Gothic" w:eastAsia="MS Gothic" w:cs="MS Gothic"/>
                <w:color w:val="FFFFFF"/>
                <w:sz w:val="20"/>
                <w:szCs w:val="20"/>
                <w:rtl w:val="0"/>
              </w:rPr>
              <w:t>☒</w:t>
            </w: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Work Package and Outcome ref.nr</w:t>
            </w:r>
          </w:p>
        </w:tc>
        <w:tc>
          <w:tcPr>
            <w:gridSpan w:val="4"/>
            <w:vAlign w:val="center"/>
          </w:tcPr>
          <w:p>
            <w:pPr>
              <w:spacing w:after="0" w:line="240" w:lineRule="auto"/>
              <w:ind w:left="5040" w:hanging="186"/>
              <w:rPr>
                <w:rFonts w:ascii="Calibri" w:hAnsi="Calibri" w:eastAsia="Calibri" w:cs="Calibri"/>
                <w:b/>
                <w:sz w:val="24"/>
                <w:szCs w:val="24"/>
              </w:rPr>
            </w:pPr>
            <w:r>
              <w:rPr>
                <w:rFonts w:ascii="Calibri" w:hAnsi="Calibri" w:eastAsia="Calibri" w:cs="Calibri"/>
                <w:b/>
                <w:sz w:val="24"/>
                <w:szCs w:val="24"/>
                <w:rtl w:val="0"/>
              </w:rPr>
              <w:t>5.1.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sz w:val="24"/>
                <w:szCs w:val="24"/>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Title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Type</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Teaching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Learning material</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Training material</w:t>
            </w:r>
          </w:p>
        </w:tc>
        <w:tc>
          <w:tcPr>
            <w:gridSpan w:val="2"/>
            <w:vAlign w:val="center"/>
          </w:tcPr>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Event</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Report </w:t>
            </w:r>
          </w:p>
          <w:p>
            <w:pPr>
              <w:spacing w:after="0" w:line="240" w:lineRule="auto"/>
              <w:rPr>
                <w:rFonts w:ascii="Calibri" w:hAnsi="Calibri" w:eastAsia="Calibri" w:cs="Calibri"/>
                <w:color w:val="000000"/>
                <w:sz w:val="20"/>
                <w:szCs w:val="20"/>
              </w:rPr>
            </w:pPr>
            <w:r>
              <w:rPr>
                <w:rFonts w:ascii="MS Gothic" w:hAnsi="MS Gothic" w:eastAsia="MS Gothic" w:cs="MS Gothic"/>
                <w:color w:val="000000"/>
                <w:sz w:val="20"/>
                <w:szCs w:val="20"/>
                <w:rtl w:val="0"/>
              </w:rPr>
              <w:t>☐</w:t>
            </w:r>
            <w:r>
              <w:rPr>
                <w:rFonts w:ascii="Calibri" w:hAnsi="Calibri" w:eastAsia="Calibri" w:cs="Calibri"/>
                <w:color w:val="000000"/>
                <w:sz w:val="20"/>
                <w:szCs w:val="20"/>
                <w:rtl w:val="0"/>
              </w:rPr>
              <w:t xml:space="preserve"> Service/Product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color w:val="000000"/>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Description </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Due date</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vAlign w:val="center"/>
          </w:tcPr>
          <w:p>
            <w:pPr>
              <w:spacing w:after="0" w:line="240" w:lineRule="auto"/>
              <w:rPr>
                <w:rFonts w:ascii="Calibri" w:hAnsi="Calibri" w:eastAsia="Calibri" w:cs="Calibri"/>
                <w:sz w:val="20"/>
                <w:szCs w:val="20"/>
              </w:rPr>
            </w:pPr>
          </w:p>
        </w:tc>
        <w:tc>
          <w:tcPr>
            <w:vAlign w:val="center"/>
          </w:tcPr>
          <w:p>
            <w:pPr>
              <w:spacing w:after="0" w:line="240" w:lineRule="auto"/>
              <w:rPr>
                <w:rFonts w:ascii="Calibri" w:hAnsi="Calibri" w:eastAsia="Calibri" w:cs="Calibri"/>
                <w:sz w:val="20"/>
                <w:szCs w:val="20"/>
              </w:rPr>
            </w:pPr>
            <w:r>
              <w:rPr>
                <w:rFonts w:ascii="Calibri" w:hAnsi="Calibri" w:eastAsia="Calibri" w:cs="Calibri"/>
                <w:sz w:val="20"/>
                <w:szCs w:val="20"/>
                <w:rtl w:val="0"/>
              </w:rPr>
              <w:t>Languages</w:t>
            </w:r>
          </w:p>
        </w:tc>
        <w:tc>
          <w:tcPr>
            <w:gridSpan w:val="4"/>
            <w:vAlign w:val="center"/>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restart"/>
            <w:vAlign w:val="center"/>
          </w:tcPr>
          <w:p>
            <w:pPr>
              <w:spacing w:after="0" w:line="240" w:lineRule="auto"/>
              <w:ind w:left="708" w:hanging="708"/>
              <w:rPr>
                <w:rFonts w:ascii="Calibri" w:hAnsi="Calibri" w:eastAsia="Calibri" w:cs="Calibri"/>
                <w:b/>
                <w:sz w:val="20"/>
                <w:szCs w:val="20"/>
              </w:rPr>
            </w:pPr>
            <w:r>
              <w:rPr>
                <w:rFonts w:ascii="Calibri" w:hAnsi="Calibri" w:eastAsia="Calibri" w:cs="Calibri"/>
                <w:b/>
                <w:sz w:val="20"/>
                <w:szCs w:val="20"/>
                <w:rtl w:val="0"/>
              </w:rPr>
              <w:t>Target groups</w:t>
            </w:r>
          </w:p>
        </w:tc>
        <w:tc>
          <w:tcPr>
            <w:gridSpan w:val="5"/>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Teaching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Students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Trainees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Administrative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Technical staff</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Librarians</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Other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vMerge w:val="continue"/>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sz w:val="20"/>
                <w:szCs w:val="20"/>
              </w:rPr>
            </w:pPr>
          </w:p>
        </w:tc>
        <w:tc>
          <w:tcPr>
            <w:gridSpan w:val="5"/>
            <w:tcBorders>
              <w:bottom w:val="single" w:color="000000" w:sz="4" w:space="0"/>
            </w:tcBorders>
            <w:vAlign w:val="center"/>
          </w:tcPr>
          <w:p>
            <w:pPr>
              <w:spacing w:after="0" w:line="240" w:lineRule="auto"/>
              <w:ind w:left="708" w:hanging="708"/>
              <w:rPr>
                <w:rFonts w:ascii="Calibri" w:hAnsi="Calibri" w:eastAsia="Calibri" w:cs="Calibri"/>
                <w:i/>
                <w:sz w:val="20"/>
                <w:szCs w:val="20"/>
              </w:rPr>
            </w:pPr>
            <w:r>
              <w:rPr>
                <w:rFonts w:ascii="Calibri" w:hAnsi="Calibri" w:eastAsia="Calibri" w:cs="Calibri"/>
                <w:i/>
                <w:sz w:val="20"/>
                <w:szCs w:val="20"/>
                <w:rtl w:val="0"/>
              </w:rPr>
              <w:t xml:space="preserve">If you selected 'Other', please identify these target groups. </w:t>
            </w:r>
          </w:p>
          <w:p>
            <w:pPr>
              <w:spacing w:after="0" w:line="240" w:lineRule="auto"/>
              <w:rPr>
                <w:rFonts w:ascii="Calibri" w:hAnsi="Calibri" w:eastAsia="Calibri" w:cs="Calibri"/>
                <w:b/>
                <w:i/>
                <w:sz w:val="20"/>
                <w:szCs w:val="20"/>
              </w:rPr>
            </w:pPr>
            <w:r>
              <w:rPr>
                <w:rFonts w:ascii="Calibri" w:hAnsi="Calibri" w:eastAsia="Calibri" w:cs="Calibri"/>
                <w:i/>
                <w:sz w:val="20"/>
                <w:szCs w:val="20"/>
                <w:rtl w:val="0"/>
              </w:rPr>
              <w:t>(Max. 250 words)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Borders>
              <w:right w:val="single" w:color="000000" w:sz="4" w:space="0"/>
            </w:tcBorders>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Dissemination level</w:t>
            </w:r>
          </w:p>
        </w:tc>
        <w:tc>
          <w:tcPr>
            <w:gridSpan w:val="2"/>
            <w:tcBorders>
              <w:top w:val="single" w:color="000000" w:sz="4" w:space="0"/>
              <w:left w:val="single" w:color="000000" w:sz="4" w:space="0"/>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 xml:space="preserve">Department / Faculty </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Institution</w:t>
            </w:r>
          </w:p>
        </w:tc>
        <w:tc>
          <w:tcPr>
            <w:gridSpan w:val="2"/>
            <w:tcBorders>
              <w:top w:val="single" w:color="000000" w:sz="4" w:space="0"/>
              <w:left w:val="nil"/>
              <w:bottom w:val="single" w:color="000000" w:sz="4" w:space="0"/>
              <w:right w:val="nil"/>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Local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Regional</w:t>
            </w:r>
          </w:p>
        </w:tc>
        <w:tc>
          <w:tcPr>
            <w:tcBorders>
              <w:top w:val="single" w:color="000000" w:sz="4" w:space="0"/>
              <w:left w:val="nil"/>
              <w:bottom w:val="single" w:color="000000" w:sz="4" w:space="0"/>
              <w:right w:val="single" w:color="000000" w:sz="4" w:space="0"/>
            </w:tcBorders>
            <w:vAlign w:val="center"/>
          </w:tcPr>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National</w:t>
            </w:r>
          </w:p>
          <w:p>
            <w:pPr>
              <w:spacing w:after="0" w:line="240" w:lineRule="auto"/>
              <w:rPr>
                <w:rFonts w:ascii="Calibri" w:hAnsi="Calibri" w:eastAsia="Calibri" w:cs="Calibri"/>
                <w:sz w:val="20"/>
                <w:szCs w:val="20"/>
              </w:rPr>
            </w:pPr>
            <w:r>
              <w:rPr>
                <w:rFonts w:ascii="MS Gothic" w:hAnsi="MS Gothic" w:eastAsia="MS Gothic" w:cs="MS Gothic"/>
                <w:color w:val="000000"/>
                <w:sz w:val="20"/>
                <w:szCs w:val="20"/>
                <w:rtl w:val="0"/>
              </w:rPr>
              <w:t>☐</w:t>
            </w:r>
            <w:r>
              <w:rPr>
                <w:rFonts w:ascii="Calibri" w:hAnsi="Calibri" w:eastAsia="Calibri" w:cs="Calibri"/>
                <w:sz w:val="20"/>
                <w:szCs w:val="20"/>
                <w:rtl w:val="0"/>
              </w:rPr>
              <w:t>International</w:t>
            </w:r>
          </w:p>
        </w:tc>
      </w:tr>
    </w:tbl>
    <w:p/>
    <w:p>
      <w:pPr>
        <w:rPr>
          <w:i/>
          <w:color w:val="FF0000"/>
        </w:rPr>
      </w:pPr>
      <w:r>
        <w:rPr>
          <w:i/>
          <w:color w:val="FF0000"/>
          <w:rtl w:val="0"/>
        </w:rPr>
        <w:t>Please copy and paste tables as necessary.</w:t>
      </w:r>
    </w:p>
    <w:p>
      <w:pPr>
        <w:sectPr>
          <w:type w:val="continuous"/>
          <w:pgSz w:w="11907" w:h="16840"/>
          <w:pgMar w:top="1259" w:right="1134" w:bottom="902" w:left="1134" w:header="0" w:footer="567" w:gutter="0"/>
          <w:cols w:space="720" w:num="1"/>
        </w:sectPr>
      </w:pPr>
    </w:p>
    <w:p>
      <w:pPr>
        <w:pStyle w:val="2"/>
        <w:shd w:val="clear" w:fill="FFFFFF"/>
        <w:spacing w:before="0" w:after="0"/>
        <w:rPr>
          <w:rFonts w:ascii="Calibri" w:hAnsi="Calibri" w:eastAsia="Calibri" w:cs="Calibri"/>
          <w:color w:val="000000"/>
          <w:sz w:val="28"/>
          <w:szCs w:val="28"/>
        </w:rPr>
      </w:pPr>
      <w:bookmarkStart w:id="4" w:name="_2et92p0" w:colFirst="0" w:colLast="0"/>
      <w:bookmarkEnd w:id="4"/>
      <w:r>
        <w:rPr>
          <w:rFonts w:ascii="Calibri" w:hAnsi="Calibri" w:eastAsia="Calibri" w:cs="Calibri"/>
          <w:color w:val="000000"/>
          <w:sz w:val="28"/>
          <w:szCs w:val="28"/>
          <w:rtl w:val="0"/>
        </w:rPr>
        <w:t>E.7 Consortium partners involved and human resources required to complete the work packages</w:t>
      </w:r>
    </w:p>
    <w:p/>
    <w:p>
      <w:pPr>
        <w:rPr>
          <w:i/>
        </w:rPr>
      </w:pPr>
      <w:r>
        <w:rPr>
          <w:b/>
          <w:i/>
          <w:rtl w:val="0"/>
        </w:rPr>
        <w:t>Indicative input of consortium staff -</w:t>
      </w:r>
      <w:r>
        <w:rPr>
          <w:i/>
          <w:rtl w:val="0"/>
        </w:rPr>
        <w:t xml:space="preserve"> The total number of days per staff category should correspond with the information provided in the budget tables.</w:t>
      </w:r>
      <w:r>
        <w:rPr>
          <w:rFonts w:ascii="MS Gothic" w:hAnsi="MS Gothic" w:eastAsia="MS Gothic" w:cs="MS Gothic"/>
          <w:color w:val="FFFFFF"/>
          <w:rtl w:val="0"/>
        </w:rPr>
        <w:t>☐</w:t>
      </w:r>
    </w:p>
    <w:p>
      <w:pPr>
        <w:sectPr>
          <w:pgSz w:w="16840" w:h="11907" w:orient="landscape"/>
          <w:pgMar w:top="1134" w:right="1259" w:bottom="1134" w:left="902" w:header="0" w:footer="567" w:gutter="0"/>
          <w:cols w:space="720" w:num="1"/>
        </w:sect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bl>
      <w:tblPr>
        <w:tblStyle w:val="57"/>
        <w:tblW w:w="14928" w:type="dxa"/>
        <w:tblInd w:w="-149" w:type="dxa"/>
        <w:tblLayout w:type="fixed"/>
        <w:tblCellMar>
          <w:top w:w="0" w:type="dxa"/>
          <w:left w:w="115" w:type="dxa"/>
          <w:bottom w:w="0" w:type="dxa"/>
          <w:right w:w="115" w:type="dxa"/>
        </w:tblCellMar>
      </w:tblPr>
      <w:tblGrid>
        <w:gridCol w:w="1880"/>
        <w:gridCol w:w="815"/>
        <w:gridCol w:w="991"/>
        <w:gridCol w:w="991"/>
        <w:gridCol w:w="1135"/>
        <w:gridCol w:w="1132"/>
        <w:gridCol w:w="1135"/>
        <w:gridCol w:w="1135"/>
        <w:gridCol w:w="994"/>
        <w:gridCol w:w="4720"/>
      </w:tblGrid>
      <w:tr>
        <w:tblPrEx>
          <w:tblCellMar>
            <w:top w:w="0" w:type="dxa"/>
            <w:left w:w="115" w:type="dxa"/>
            <w:bottom w:w="0" w:type="dxa"/>
            <w:right w:w="115" w:type="dxa"/>
          </w:tblCellMar>
        </w:tblPrEx>
        <w:trPr>
          <w:trHeight w:val="1040" w:hRule="atLeast"/>
        </w:trPr>
        <w:tc>
          <w:tcPr>
            <w:vMerge w:val="restart"/>
            <w:tcBorders>
              <w:top w:val="single" w:color="000000" w:sz="4" w:space="0"/>
              <w:left w:val="single" w:color="000000" w:sz="4" w:space="0"/>
              <w:bottom w:val="single" w:color="000000" w:sz="4" w:space="0"/>
              <w:right w:val="single" w:color="000000" w:sz="4" w:space="0"/>
            </w:tcBorders>
            <w:shd w:val="clear" w:color="auto" w:fill="DBEEF3"/>
            <w:vAlign w:val="center"/>
          </w:tcPr>
          <w:p>
            <w:pPr>
              <w:jc w:val="center"/>
              <w:rPr>
                <w:b/>
                <w:color w:val="000000"/>
                <w:sz w:val="16"/>
                <w:szCs w:val="16"/>
              </w:rPr>
            </w:pPr>
            <w:r>
              <w:rPr>
                <w:b/>
                <w:color w:val="000000"/>
                <w:sz w:val="16"/>
                <w:szCs w:val="16"/>
                <w:rtl w:val="0"/>
              </w:rPr>
              <w:t>Work Package</w:t>
            </w:r>
          </w:p>
          <w:p>
            <w:pPr>
              <w:jc w:val="center"/>
              <w:rPr>
                <w:b/>
                <w:color w:val="000000"/>
                <w:sz w:val="16"/>
                <w:szCs w:val="16"/>
              </w:rPr>
            </w:pPr>
            <w:r>
              <w:rPr>
                <w:b/>
                <w:color w:val="000000"/>
                <w:sz w:val="16"/>
                <w:szCs w:val="16"/>
                <w:rtl w:val="0"/>
              </w:rPr>
              <w:t xml:space="preserve">Ref.nr </w:t>
            </w:r>
          </w:p>
        </w:tc>
        <w:tc>
          <w:tcPr>
            <w:vMerge w:val="restart"/>
            <w:tcBorders>
              <w:top w:val="single" w:color="000000" w:sz="4" w:space="0"/>
              <w:left w:val="single" w:color="000000" w:sz="4" w:space="0"/>
              <w:bottom w:val="single" w:color="000000" w:sz="4" w:space="0"/>
              <w:right w:val="single" w:color="000000" w:sz="4" w:space="0"/>
            </w:tcBorders>
            <w:shd w:val="clear" w:color="auto" w:fill="DBEEF3"/>
            <w:vAlign w:val="center"/>
          </w:tcPr>
          <w:p>
            <w:pPr>
              <w:jc w:val="center"/>
              <w:rPr>
                <w:b/>
                <w:color w:val="000000"/>
                <w:sz w:val="16"/>
                <w:szCs w:val="16"/>
              </w:rPr>
            </w:pPr>
            <w:r>
              <w:rPr>
                <w:b/>
                <w:color w:val="000000"/>
                <w:sz w:val="16"/>
                <w:szCs w:val="16"/>
                <w:rtl w:val="0"/>
              </w:rPr>
              <w:t>Partner</w:t>
            </w:r>
          </w:p>
          <w:p>
            <w:pPr>
              <w:jc w:val="center"/>
              <w:rPr>
                <w:b/>
                <w:color w:val="000000"/>
                <w:sz w:val="16"/>
                <w:szCs w:val="16"/>
              </w:rPr>
            </w:pPr>
            <w:r>
              <w:rPr>
                <w:b/>
                <w:color w:val="000000"/>
                <w:sz w:val="16"/>
                <w:szCs w:val="16"/>
                <w:rtl w:val="0"/>
              </w:rPr>
              <w:t>nr</w:t>
            </w:r>
          </w:p>
        </w:tc>
        <w:tc>
          <w:tcPr>
            <w:vMerge w:val="restart"/>
            <w:tcBorders>
              <w:top w:val="single" w:color="000000" w:sz="4" w:space="0"/>
              <w:left w:val="nil"/>
              <w:bottom w:val="single" w:color="000000" w:sz="4" w:space="0"/>
              <w:right w:val="single" w:color="000000" w:sz="4" w:space="0"/>
            </w:tcBorders>
            <w:shd w:val="clear" w:color="auto" w:fill="DBEEF3"/>
            <w:vAlign w:val="center"/>
          </w:tcPr>
          <w:p>
            <w:pPr>
              <w:jc w:val="center"/>
              <w:rPr>
                <w:b/>
                <w:color w:val="000000"/>
                <w:sz w:val="16"/>
                <w:szCs w:val="16"/>
              </w:rPr>
            </w:pPr>
            <w:r>
              <w:rPr>
                <w:b/>
                <w:color w:val="000000"/>
                <w:sz w:val="16"/>
                <w:szCs w:val="16"/>
                <w:rtl w:val="0"/>
              </w:rPr>
              <w:t>Partner acronym</w:t>
            </w:r>
          </w:p>
        </w:tc>
        <w:tc>
          <w:tcPr>
            <w:vMerge w:val="restart"/>
            <w:tcBorders>
              <w:top w:val="single" w:color="000000" w:sz="4" w:space="0"/>
              <w:left w:val="single" w:color="000000" w:sz="4" w:space="0"/>
              <w:bottom w:val="single" w:color="000000" w:sz="4" w:space="0"/>
              <w:right w:val="single" w:color="000000" w:sz="4" w:space="0"/>
            </w:tcBorders>
            <w:shd w:val="clear" w:color="auto" w:fill="DBEEF3"/>
            <w:vAlign w:val="center"/>
          </w:tcPr>
          <w:p>
            <w:pPr>
              <w:jc w:val="center"/>
              <w:rPr>
                <w:b/>
                <w:color w:val="000000"/>
                <w:sz w:val="16"/>
                <w:szCs w:val="16"/>
              </w:rPr>
            </w:pPr>
            <w:r>
              <w:rPr>
                <w:b/>
                <w:color w:val="000000"/>
                <w:sz w:val="16"/>
                <w:szCs w:val="16"/>
                <w:rtl w:val="0"/>
              </w:rPr>
              <w:t>Country</w:t>
            </w:r>
          </w:p>
        </w:tc>
        <w:tc>
          <w:tcPr>
            <w:gridSpan w:val="5"/>
            <w:tcBorders>
              <w:top w:val="single" w:color="000000" w:sz="4" w:space="0"/>
              <w:left w:val="single" w:color="000000" w:sz="4" w:space="0"/>
              <w:bottom w:val="single" w:color="000000" w:sz="4" w:space="0"/>
              <w:right w:val="single" w:color="000000" w:sz="4" w:space="0"/>
            </w:tcBorders>
            <w:shd w:val="clear" w:color="auto" w:fill="DBEEF3"/>
            <w:vAlign w:val="center"/>
          </w:tcPr>
          <w:p>
            <w:pPr>
              <w:jc w:val="center"/>
              <w:rPr>
                <w:b/>
                <w:color w:val="000000"/>
                <w:sz w:val="16"/>
                <w:szCs w:val="16"/>
              </w:rPr>
            </w:pPr>
            <w:r>
              <w:rPr>
                <w:b/>
                <w:color w:val="000000"/>
                <w:sz w:val="16"/>
                <w:szCs w:val="16"/>
                <w:rtl w:val="0"/>
              </w:rPr>
              <w:t>Number of staff days</w:t>
            </w:r>
            <w:r>
              <w:rPr>
                <w:b/>
                <w:color w:val="000000"/>
                <w:sz w:val="26"/>
                <w:szCs w:val="26"/>
                <w:vertAlign w:val="superscript"/>
              </w:rPr>
              <w:footnoteReference w:id="0"/>
            </w:r>
            <w:r>
              <w:rPr>
                <w:rFonts w:ascii="MS Gothic" w:hAnsi="MS Gothic" w:eastAsia="MS Gothic" w:cs="MS Gothic"/>
                <w:color w:val="DBEEF3"/>
                <w:rtl w:val="0"/>
              </w:rPr>
              <w:t>☒</w:t>
            </w:r>
          </w:p>
        </w:tc>
        <w:tc>
          <w:tcPr>
            <w:vMerge w:val="restart"/>
            <w:tcBorders>
              <w:top w:val="single" w:color="000000" w:sz="4" w:space="0"/>
              <w:left w:val="single" w:color="000000" w:sz="4" w:space="0"/>
              <w:bottom w:val="single" w:color="000000" w:sz="4" w:space="0"/>
              <w:right w:val="single" w:color="000000" w:sz="4" w:space="0"/>
            </w:tcBorders>
            <w:shd w:val="clear" w:color="auto" w:fill="DBEEF3"/>
            <w:vAlign w:val="center"/>
          </w:tcPr>
          <w:p>
            <w:pPr>
              <w:jc w:val="center"/>
              <w:rPr>
                <w:b/>
                <w:color w:val="000000"/>
                <w:sz w:val="16"/>
                <w:szCs w:val="16"/>
              </w:rPr>
            </w:pPr>
            <w:r>
              <w:rPr>
                <w:b/>
                <w:color w:val="000000"/>
                <w:sz w:val="16"/>
                <w:szCs w:val="16"/>
                <w:rtl w:val="0"/>
              </w:rPr>
              <w:t>Exact Role and tasks of each person in the work package</w:t>
            </w:r>
          </w:p>
        </w:tc>
      </w:tr>
      <w:tr>
        <w:tblPrEx>
          <w:tblCellMar>
            <w:top w:w="0" w:type="dxa"/>
            <w:left w:w="115" w:type="dxa"/>
            <w:bottom w:w="0" w:type="dxa"/>
            <w:right w:w="115" w:type="dxa"/>
          </w:tblCellMar>
        </w:tblPrEx>
        <w:trPr>
          <w:trHeight w:val="510" w:hRule="atLeast"/>
        </w:trPr>
        <w:tc>
          <w:tcPr>
            <w:vMerge w:val="continue"/>
            <w:tcBorders>
              <w:top w:val="single" w:color="000000" w:sz="4" w:space="0"/>
              <w:left w:val="single" w:color="000000" w:sz="4" w:space="0"/>
              <w:bottom w:val="single" w:color="000000" w:sz="4" w:space="0"/>
              <w:right w:val="single" w:color="000000" w:sz="4" w:space="0"/>
            </w:tcBorders>
            <w:shd w:val="clear" w:color="auto" w:fill="DBEEF3"/>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6"/>
                <w:szCs w:val="16"/>
              </w:rPr>
            </w:pPr>
          </w:p>
        </w:tc>
        <w:tc>
          <w:tcPr>
            <w:vMerge w:val="continue"/>
            <w:tcBorders>
              <w:top w:val="single" w:color="000000" w:sz="4" w:space="0"/>
              <w:left w:val="single" w:color="000000" w:sz="4" w:space="0"/>
              <w:bottom w:val="single" w:color="000000" w:sz="4" w:space="0"/>
              <w:right w:val="single" w:color="000000" w:sz="4" w:space="0"/>
            </w:tcBorders>
            <w:shd w:val="clear" w:color="auto" w:fill="DBEEF3"/>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6"/>
                <w:szCs w:val="16"/>
              </w:rPr>
            </w:pPr>
          </w:p>
        </w:tc>
        <w:tc>
          <w:tcPr>
            <w:vMerge w:val="continue"/>
            <w:tcBorders>
              <w:top w:val="single" w:color="000000" w:sz="4" w:space="0"/>
              <w:left w:val="nil"/>
              <w:bottom w:val="single" w:color="000000" w:sz="4" w:space="0"/>
              <w:right w:val="single" w:color="000000" w:sz="4" w:space="0"/>
            </w:tcBorders>
            <w:shd w:val="clear" w:color="auto" w:fill="DBEEF3"/>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6"/>
                <w:szCs w:val="16"/>
              </w:rPr>
            </w:pPr>
          </w:p>
        </w:tc>
        <w:tc>
          <w:tcPr>
            <w:vMerge w:val="continue"/>
            <w:tcBorders>
              <w:top w:val="single" w:color="000000" w:sz="4" w:space="0"/>
              <w:left w:val="single" w:color="000000" w:sz="4" w:space="0"/>
              <w:bottom w:val="single" w:color="000000" w:sz="4" w:space="0"/>
              <w:right w:val="single" w:color="000000" w:sz="4" w:space="0"/>
            </w:tcBorders>
            <w:shd w:val="clear" w:color="auto" w:fill="DBEEF3"/>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6"/>
                <w:szCs w:val="16"/>
              </w:rPr>
            </w:pPr>
          </w:p>
        </w:tc>
        <w:tc>
          <w:tcPr>
            <w:tcBorders>
              <w:top w:val="single" w:color="000000" w:sz="4" w:space="0"/>
              <w:left w:val="nil"/>
              <w:bottom w:val="single" w:color="000000" w:sz="4" w:space="0"/>
              <w:right w:val="single" w:color="000000" w:sz="4" w:space="0"/>
            </w:tcBorders>
            <w:shd w:val="clear" w:color="auto" w:fill="DBEEF3"/>
            <w:vAlign w:val="center"/>
          </w:tcPr>
          <w:p>
            <w:pPr>
              <w:jc w:val="center"/>
              <w:rPr>
                <w:b/>
                <w:color w:val="000000"/>
                <w:sz w:val="16"/>
                <w:szCs w:val="16"/>
              </w:rPr>
            </w:pPr>
            <w:r>
              <w:rPr>
                <w:b/>
                <w:color w:val="000000"/>
                <w:sz w:val="16"/>
                <w:szCs w:val="16"/>
                <w:rtl w:val="0"/>
              </w:rPr>
              <w:t>Category</w:t>
            </w:r>
          </w:p>
          <w:p>
            <w:pPr>
              <w:jc w:val="center"/>
              <w:rPr>
                <w:b/>
                <w:color w:val="000000"/>
                <w:sz w:val="16"/>
                <w:szCs w:val="16"/>
              </w:rPr>
            </w:pPr>
            <w:r>
              <w:rPr>
                <w:b/>
                <w:color w:val="000000"/>
                <w:sz w:val="16"/>
                <w:szCs w:val="16"/>
                <w:rtl w:val="0"/>
              </w:rPr>
              <w:t>1</w:t>
            </w:r>
          </w:p>
        </w:tc>
        <w:tc>
          <w:tcPr>
            <w:tcBorders>
              <w:top w:val="single" w:color="000000" w:sz="4" w:space="0"/>
              <w:left w:val="nil"/>
              <w:bottom w:val="single" w:color="000000" w:sz="4" w:space="0"/>
              <w:right w:val="single" w:color="000000" w:sz="4" w:space="0"/>
            </w:tcBorders>
            <w:shd w:val="clear" w:color="auto" w:fill="DBEEF3"/>
            <w:vAlign w:val="center"/>
          </w:tcPr>
          <w:p>
            <w:pPr>
              <w:jc w:val="center"/>
              <w:rPr>
                <w:b/>
                <w:color w:val="000000"/>
                <w:sz w:val="16"/>
                <w:szCs w:val="16"/>
              </w:rPr>
            </w:pPr>
            <w:r>
              <w:rPr>
                <w:b/>
                <w:color w:val="000000"/>
                <w:sz w:val="16"/>
                <w:szCs w:val="16"/>
                <w:rtl w:val="0"/>
              </w:rPr>
              <w:t>Category</w:t>
            </w:r>
          </w:p>
          <w:p>
            <w:pPr>
              <w:jc w:val="center"/>
              <w:rPr>
                <w:b/>
                <w:color w:val="000000"/>
                <w:sz w:val="16"/>
                <w:szCs w:val="16"/>
              </w:rPr>
            </w:pPr>
            <w:r>
              <w:rPr>
                <w:b/>
                <w:color w:val="000000"/>
                <w:sz w:val="16"/>
                <w:szCs w:val="16"/>
                <w:rtl w:val="0"/>
              </w:rPr>
              <w:t>2</w:t>
            </w:r>
          </w:p>
        </w:tc>
        <w:tc>
          <w:tcPr>
            <w:tcBorders>
              <w:top w:val="single" w:color="000000" w:sz="4" w:space="0"/>
              <w:left w:val="nil"/>
              <w:bottom w:val="single" w:color="000000" w:sz="4" w:space="0"/>
              <w:right w:val="single" w:color="000000" w:sz="4" w:space="0"/>
            </w:tcBorders>
            <w:shd w:val="clear" w:color="auto" w:fill="DBEEF3"/>
            <w:vAlign w:val="center"/>
          </w:tcPr>
          <w:p>
            <w:pPr>
              <w:jc w:val="center"/>
              <w:rPr>
                <w:b/>
                <w:color w:val="000000"/>
                <w:sz w:val="16"/>
                <w:szCs w:val="16"/>
              </w:rPr>
            </w:pPr>
            <w:r>
              <w:rPr>
                <w:b/>
                <w:color w:val="000000"/>
                <w:sz w:val="16"/>
                <w:szCs w:val="16"/>
                <w:rtl w:val="0"/>
              </w:rPr>
              <w:t>Category</w:t>
            </w:r>
          </w:p>
          <w:p>
            <w:pPr>
              <w:jc w:val="center"/>
              <w:rPr>
                <w:b/>
                <w:color w:val="000000"/>
                <w:sz w:val="16"/>
                <w:szCs w:val="16"/>
              </w:rPr>
            </w:pPr>
            <w:r>
              <w:rPr>
                <w:b/>
                <w:color w:val="000000"/>
                <w:sz w:val="16"/>
                <w:szCs w:val="16"/>
                <w:rtl w:val="0"/>
              </w:rPr>
              <w:t>3</w:t>
            </w:r>
          </w:p>
        </w:tc>
        <w:tc>
          <w:tcPr>
            <w:tcBorders>
              <w:top w:val="single" w:color="000000" w:sz="4" w:space="0"/>
              <w:left w:val="nil"/>
              <w:bottom w:val="single" w:color="000000" w:sz="4" w:space="0"/>
              <w:right w:val="nil"/>
            </w:tcBorders>
            <w:shd w:val="clear" w:color="auto" w:fill="DBEEF3"/>
            <w:vAlign w:val="center"/>
          </w:tcPr>
          <w:p>
            <w:pPr>
              <w:jc w:val="center"/>
              <w:rPr>
                <w:b/>
                <w:color w:val="000000"/>
                <w:sz w:val="16"/>
                <w:szCs w:val="16"/>
              </w:rPr>
            </w:pPr>
            <w:r>
              <w:rPr>
                <w:b/>
                <w:color w:val="000000"/>
                <w:sz w:val="16"/>
                <w:szCs w:val="16"/>
                <w:rtl w:val="0"/>
              </w:rPr>
              <w:t>Category</w:t>
            </w:r>
          </w:p>
          <w:p>
            <w:pPr>
              <w:jc w:val="center"/>
              <w:rPr>
                <w:b/>
                <w:color w:val="000000"/>
                <w:sz w:val="16"/>
                <w:szCs w:val="16"/>
              </w:rPr>
            </w:pPr>
            <w:r>
              <w:rPr>
                <w:b/>
                <w:color w:val="000000"/>
                <w:sz w:val="16"/>
                <w:szCs w:val="16"/>
                <w:rtl w:val="0"/>
              </w:rPr>
              <w:t>4</w:t>
            </w:r>
          </w:p>
        </w:tc>
        <w:tc>
          <w:tcPr>
            <w:tcBorders>
              <w:top w:val="single" w:color="000000" w:sz="4" w:space="0"/>
              <w:left w:val="single" w:color="000000" w:sz="8" w:space="0"/>
              <w:bottom w:val="single" w:color="000000" w:sz="4" w:space="0"/>
              <w:right w:val="single" w:color="000000" w:sz="4" w:space="0"/>
            </w:tcBorders>
            <w:shd w:val="clear" w:color="auto" w:fill="DBEEF3"/>
            <w:vAlign w:val="center"/>
          </w:tcPr>
          <w:p>
            <w:pPr>
              <w:jc w:val="center"/>
              <w:rPr>
                <w:b/>
                <w:color w:val="000000"/>
                <w:sz w:val="16"/>
                <w:szCs w:val="16"/>
              </w:rPr>
            </w:pPr>
            <w:r>
              <w:rPr>
                <w:b/>
                <w:color w:val="000000"/>
                <w:sz w:val="16"/>
                <w:szCs w:val="16"/>
                <w:rtl w:val="0"/>
              </w:rPr>
              <w:t>Total</w:t>
            </w:r>
          </w:p>
        </w:tc>
        <w:tc>
          <w:tcPr>
            <w:vMerge w:val="continue"/>
            <w:tcBorders>
              <w:top w:val="single" w:color="000000" w:sz="4" w:space="0"/>
              <w:left w:val="single" w:color="000000" w:sz="4" w:space="0"/>
              <w:bottom w:val="single" w:color="000000" w:sz="4" w:space="0"/>
              <w:right w:val="single" w:color="000000" w:sz="4" w:space="0"/>
            </w:tcBorders>
            <w:shd w:val="clear" w:color="auto" w:fill="DBEEF3"/>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00000"/>
                <w:sz w:val="16"/>
                <w:szCs w:val="16"/>
              </w:rPr>
            </w:pPr>
          </w:p>
        </w:tc>
      </w:tr>
      <w:tr>
        <w:tblPrEx>
          <w:tblCellMar>
            <w:top w:w="0" w:type="dxa"/>
            <w:left w:w="115" w:type="dxa"/>
            <w:bottom w:w="0" w:type="dxa"/>
            <w:right w:w="115" w:type="dxa"/>
          </w:tblCellMar>
        </w:tblPrEx>
        <w:trPr>
          <w:trHeight w:val="300" w:hRule="atLeast"/>
        </w:trPr>
        <w:tc>
          <w:tcPr>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pPr>
              <w:jc w:val="center"/>
              <w:rPr>
                <w:b/>
                <w:color w:val="000000"/>
                <w:sz w:val="16"/>
                <w:szCs w:val="16"/>
              </w:rPr>
            </w:pPr>
            <w:r>
              <w:rPr>
                <w:b/>
                <w:sz w:val="16"/>
                <w:szCs w:val="16"/>
                <w:rtl w:val="0"/>
              </w:rPr>
              <w:t>PREPARATION</w:t>
            </w: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Borders>
              <w:top w:val="single" w:color="000000" w:sz="4" w:space="0"/>
              <w:left w:val="single" w:color="000000" w:sz="4" w:space="0"/>
              <w:bottom w:val="single" w:color="000000" w:sz="4" w:space="0"/>
              <w:right w:val="single" w:color="000000" w:sz="4" w:space="0"/>
            </w:tcBorders>
            <w:vAlign w:val="center"/>
          </w:tcPr>
          <w:p>
            <w:pPr>
              <w:jc w:val="center"/>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rPr>
                <w:color w:val="000000"/>
              </w:rPr>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pPr>
          </w:p>
        </w:tc>
        <w:tc>
          <w:tcPr>
            <w:tcBorders>
              <w:top w:val="single" w:color="000000" w:sz="4" w:space="0"/>
              <w:left w:val="single" w:color="000000" w:sz="4" w:space="0"/>
              <w:bottom w:val="single" w:color="000000" w:sz="4" w:space="0"/>
              <w:right w:val="single" w:color="000000" w:sz="4" w:space="0"/>
            </w:tcBorders>
            <w:shd w:val="clear" w:color="auto" w:fill="D9D9D9"/>
            <w:vAlign w:val="center"/>
          </w:tcPr>
          <w:p>
            <w:pPr>
              <w:jc w:val="right"/>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tc>
      </w:tr>
      <w:tr>
        <w:tblPrEx>
          <w:tblCellMar>
            <w:top w:w="0" w:type="dxa"/>
            <w:left w:w="115" w:type="dxa"/>
            <w:bottom w:w="0" w:type="dxa"/>
            <w:right w:w="115" w:type="dxa"/>
          </w:tblCellMar>
        </w:tblPrEx>
        <w:trPr>
          <w:trHeight w:val="300" w:hRule="atLeast"/>
        </w:trPr>
        <w:tc>
          <w:tcPr>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Borders>
              <w:top w:val="single" w:color="000000" w:sz="4" w:space="0"/>
              <w:left w:val="single" w:color="000000" w:sz="4" w:space="0"/>
              <w:bottom w:val="single" w:color="000000" w:sz="4" w:space="0"/>
              <w:right w:val="single" w:color="000000" w:sz="4" w:space="0"/>
            </w:tcBorders>
            <w:vAlign w:val="center"/>
          </w:tcPr>
          <w:p>
            <w:pPr>
              <w:jc w:val="center"/>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pPr>
          </w:p>
        </w:tc>
        <w:tc>
          <w:tcPr>
            <w:tcBorders>
              <w:top w:val="single" w:color="000000" w:sz="4" w:space="0"/>
              <w:left w:val="single" w:color="000000" w:sz="4" w:space="0"/>
              <w:bottom w:val="single" w:color="000000" w:sz="4" w:space="0"/>
              <w:right w:val="single" w:color="000000" w:sz="4" w:space="0"/>
            </w:tcBorders>
            <w:shd w:val="clear" w:color="auto" w:fill="D9D9D9"/>
            <w:vAlign w:val="center"/>
          </w:tcPr>
          <w:p>
            <w:pPr>
              <w:jc w:val="right"/>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tc>
      </w:tr>
      <w:tr>
        <w:tblPrEx>
          <w:tblCellMar>
            <w:top w:w="0" w:type="dxa"/>
            <w:left w:w="115" w:type="dxa"/>
            <w:bottom w:w="0" w:type="dxa"/>
            <w:right w:w="115" w:type="dxa"/>
          </w:tblCellMar>
        </w:tblPrEx>
        <w:trPr>
          <w:trHeight w:val="315" w:hRule="atLeast"/>
        </w:trPr>
        <w:tc>
          <w:tcPr>
            <w:gridSpan w:val="4"/>
            <w:tcBorders>
              <w:top w:val="single" w:color="000000" w:sz="4" w:space="0"/>
              <w:left w:val="single" w:color="000000" w:sz="4" w:space="0"/>
              <w:bottom w:val="single" w:color="000000" w:sz="8" w:space="0"/>
              <w:right w:val="single" w:color="000000" w:sz="4" w:space="0"/>
            </w:tcBorders>
            <w:shd w:val="clear" w:color="auto" w:fill="DBEEF3"/>
            <w:vAlign w:val="center"/>
          </w:tcPr>
          <w:p>
            <w:pPr>
              <w:jc w:val="right"/>
              <w:rPr>
                <w:color w:val="000000"/>
              </w:rPr>
            </w:pPr>
            <w:r>
              <w:rPr>
                <w:b/>
                <w:color w:val="000000"/>
                <w:rtl w:val="0"/>
              </w:rPr>
              <w:t>SUBTOTAL</w:t>
            </w: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rPr>
                <w:color w:val="000000"/>
              </w:rPr>
            </w:pPr>
          </w:p>
        </w:tc>
      </w:tr>
      <w:tr>
        <w:tblPrEx>
          <w:tblCellMar>
            <w:top w:w="0" w:type="dxa"/>
            <w:left w:w="115" w:type="dxa"/>
            <w:bottom w:w="0" w:type="dxa"/>
            <w:right w:w="115" w:type="dxa"/>
          </w:tblCellMar>
        </w:tblPrEx>
        <w:trPr>
          <w:trHeight w:val="300" w:hRule="atLeast"/>
        </w:trPr>
        <w:tc>
          <w:tcPr>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pPr>
              <w:jc w:val="center"/>
              <w:rPr>
                <w:b/>
                <w:color w:val="000000"/>
                <w:sz w:val="16"/>
                <w:szCs w:val="16"/>
              </w:rPr>
            </w:pPr>
            <w:r>
              <w:rPr>
                <w:b/>
                <w:color w:val="000000"/>
                <w:sz w:val="16"/>
                <w:szCs w:val="16"/>
                <w:rtl w:val="0"/>
              </w:rPr>
              <w:t>DEVELOPMENT</w:t>
            </w:r>
          </w:p>
        </w:tc>
        <w:tc>
          <w:tcPr>
            <w:tcBorders>
              <w:top w:val="nil"/>
              <w:left w:val="nil"/>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vAlign w:val="center"/>
          </w:tcPr>
          <w:p>
            <w:pPr>
              <w:jc w:val="center"/>
            </w:pPr>
          </w:p>
        </w:tc>
        <w:tc>
          <w:tcPr>
            <w:tcBorders>
              <w:top w:val="nil"/>
              <w:left w:val="single" w:color="000000" w:sz="4" w:space="0"/>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D9D9D9"/>
            <w:vAlign w:val="center"/>
          </w:tcPr>
          <w:p>
            <w:pPr>
              <w:jc w:val="right"/>
            </w:pPr>
          </w:p>
        </w:tc>
        <w:tc>
          <w:tcPr>
            <w:tcBorders>
              <w:top w:val="nil"/>
              <w:left w:val="nil"/>
              <w:bottom w:val="single" w:color="000000" w:sz="4" w:space="0"/>
              <w:right w:val="single" w:color="000000" w:sz="8" w:space="0"/>
            </w:tcBorders>
            <w:shd w:val="clear" w:color="auto" w:fill="auto"/>
            <w:vAlign w:val="center"/>
          </w:tcPr>
          <w:p/>
        </w:tc>
      </w:tr>
      <w:tr>
        <w:tblPrEx>
          <w:tblCellMar>
            <w:top w:w="0" w:type="dxa"/>
            <w:left w:w="115" w:type="dxa"/>
            <w:bottom w:w="0" w:type="dxa"/>
            <w:right w:w="115" w:type="dxa"/>
          </w:tblCellMar>
        </w:tblPrEx>
        <w:trPr>
          <w:trHeight w:val="315" w:hRule="atLeast"/>
        </w:trPr>
        <w:tc>
          <w:tcPr>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vAlign w:val="center"/>
          </w:tcPr>
          <w:p>
            <w:pPr>
              <w:jc w:val="center"/>
            </w:pPr>
          </w:p>
        </w:tc>
        <w:tc>
          <w:tcPr>
            <w:tcBorders>
              <w:top w:val="nil"/>
              <w:left w:val="single" w:color="000000" w:sz="4" w:space="0"/>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D9D9D9"/>
            <w:vAlign w:val="center"/>
          </w:tcPr>
          <w:p>
            <w:pPr>
              <w:jc w:val="right"/>
            </w:pPr>
          </w:p>
        </w:tc>
        <w:tc>
          <w:tcPr>
            <w:tcBorders>
              <w:top w:val="nil"/>
              <w:left w:val="nil"/>
              <w:bottom w:val="single" w:color="000000" w:sz="8" w:space="0"/>
              <w:right w:val="single" w:color="000000" w:sz="8" w:space="0"/>
            </w:tcBorders>
            <w:shd w:val="clear" w:color="auto" w:fill="auto"/>
            <w:vAlign w:val="center"/>
          </w:tcPr>
          <w:p/>
        </w:tc>
      </w:tr>
      <w:tr>
        <w:tblPrEx>
          <w:tblCellMar>
            <w:top w:w="0" w:type="dxa"/>
            <w:left w:w="115" w:type="dxa"/>
            <w:bottom w:w="0" w:type="dxa"/>
            <w:right w:w="115" w:type="dxa"/>
          </w:tblCellMar>
        </w:tblPrEx>
        <w:trPr>
          <w:trHeight w:val="315" w:hRule="atLeast"/>
        </w:trPr>
        <w:tc>
          <w:tcPr>
            <w:gridSpan w:val="4"/>
            <w:tcBorders>
              <w:top w:val="single" w:color="000000" w:sz="8" w:space="0"/>
              <w:left w:val="single" w:color="000000" w:sz="4" w:space="0"/>
              <w:bottom w:val="single" w:color="000000" w:sz="8" w:space="0"/>
              <w:right w:val="single" w:color="000000" w:sz="4" w:space="0"/>
            </w:tcBorders>
            <w:shd w:val="clear" w:color="auto" w:fill="DBEEF3"/>
            <w:vAlign w:val="center"/>
          </w:tcPr>
          <w:p>
            <w:pPr>
              <w:jc w:val="right"/>
              <w:rPr>
                <w:color w:val="000000"/>
              </w:rPr>
            </w:pPr>
            <w:r>
              <w:rPr>
                <w:b/>
                <w:color w:val="000000"/>
                <w:rtl w:val="0"/>
              </w:rPr>
              <w:t>SUBTOTAL</w:t>
            </w:r>
          </w:p>
        </w:tc>
        <w:tc>
          <w:tcPr>
            <w:tcBorders>
              <w:top w:val="nil"/>
              <w:left w:val="nil"/>
              <w:bottom w:val="single" w:color="000000" w:sz="4" w:space="0"/>
              <w:right w:val="single" w:color="000000" w:sz="4" w:space="0"/>
            </w:tcBorders>
            <w:shd w:val="clear" w:color="auto" w:fill="DBEEF3"/>
            <w:vAlign w:val="center"/>
          </w:tcPr>
          <w:p>
            <w:pPr>
              <w:jc w:val="right"/>
            </w:pPr>
          </w:p>
        </w:tc>
        <w:tc>
          <w:tcPr>
            <w:tcBorders>
              <w:top w:val="nil"/>
              <w:left w:val="nil"/>
              <w:bottom w:val="single" w:color="000000" w:sz="4" w:space="0"/>
              <w:right w:val="single" w:color="000000" w:sz="4" w:space="0"/>
            </w:tcBorders>
            <w:shd w:val="clear" w:color="auto" w:fill="DBEEF3"/>
            <w:vAlign w:val="center"/>
          </w:tcPr>
          <w:p>
            <w:pPr>
              <w:jc w:val="right"/>
            </w:pPr>
          </w:p>
        </w:tc>
        <w:tc>
          <w:tcPr>
            <w:tcBorders>
              <w:top w:val="nil"/>
              <w:left w:val="nil"/>
              <w:bottom w:val="single" w:color="000000" w:sz="4" w:space="0"/>
              <w:right w:val="single" w:color="000000" w:sz="4" w:space="0"/>
            </w:tcBorders>
            <w:shd w:val="clear" w:color="auto" w:fill="DBEEF3"/>
            <w:vAlign w:val="center"/>
          </w:tcPr>
          <w:p>
            <w:pPr>
              <w:jc w:val="right"/>
            </w:pPr>
          </w:p>
        </w:tc>
        <w:tc>
          <w:tcPr>
            <w:tcBorders>
              <w:top w:val="nil"/>
              <w:left w:val="nil"/>
              <w:bottom w:val="single" w:color="000000" w:sz="4" w:space="0"/>
              <w:right w:val="single" w:color="000000" w:sz="4" w:space="0"/>
            </w:tcBorders>
            <w:shd w:val="clear" w:color="auto" w:fill="DBEEF3"/>
            <w:vAlign w:val="center"/>
          </w:tcPr>
          <w:p>
            <w:pPr>
              <w:jc w:val="right"/>
            </w:pPr>
          </w:p>
        </w:tc>
        <w:tc>
          <w:tcPr>
            <w:tcBorders>
              <w:top w:val="nil"/>
              <w:left w:val="nil"/>
              <w:bottom w:val="single" w:color="000000" w:sz="4" w:space="0"/>
              <w:right w:val="single" w:color="000000" w:sz="4" w:space="0"/>
            </w:tcBorders>
            <w:shd w:val="clear" w:color="auto" w:fill="DBEEF3"/>
            <w:vAlign w:val="center"/>
          </w:tcPr>
          <w:p>
            <w:pPr>
              <w:jc w:val="right"/>
            </w:pPr>
          </w:p>
        </w:tc>
        <w:tc>
          <w:tcPr>
            <w:tcBorders>
              <w:top w:val="single" w:color="000000" w:sz="8" w:space="0"/>
              <w:left w:val="nil"/>
              <w:bottom w:val="single" w:color="000000" w:sz="4" w:space="0"/>
              <w:right w:val="single" w:color="000000" w:sz="4" w:space="0"/>
            </w:tcBorders>
            <w:shd w:val="clear" w:color="auto" w:fill="DBEEF3"/>
            <w:vAlign w:val="center"/>
          </w:tcPr>
          <w:p>
            <w:pPr>
              <w:rPr>
                <w:color w:val="000000"/>
              </w:rPr>
            </w:pPr>
            <w:r>
              <w:rPr>
                <w:color w:val="000000"/>
                <w:rtl w:val="0"/>
              </w:rPr>
              <w:t> </w:t>
            </w:r>
          </w:p>
        </w:tc>
      </w:tr>
      <w:tr>
        <w:tblPrEx>
          <w:tblCellMar>
            <w:top w:w="0" w:type="dxa"/>
            <w:left w:w="115" w:type="dxa"/>
            <w:bottom w:w="0" w:type="dxa"/>
            <w:right w:w="115" w:type="dxa"/>
          </w:tblCellMar>
        </w:tblPrEx>
        <w:trPr>
          <w:trHeight w:val="300" w:hRule="atLeast"/>
        </w:trPr>
        <w:tc>
          <w:tcPr>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pPr>
              <w:jc w:val="center"/>
              <w:rPr>
                <w:b/>
                <w:color w:val="000000"/>
                <w:sz w:val="16"/>
                <w:szCs w:val="16"/>
              </w:rPr>
            </w:pPr>
            <w:r>
              <w:rPr>
                <w:b/>
                <w:color w:val="000000"/>
                <w:sz w:val="16"/>
                <w:szCs w:val="16"/>
                <w:rtl w:val="0"/>
              </w:rPr>
              <w:t>QUALITY PLAN</w:t>
            </w:r>
          </w:p>
        </w:tc>
        <w:tc>
          <w:tcPr>
            <w:tcBorders>
              <w:top w:val="nil"/>
              <w:left w:val="nil"/>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vAlign w:val="center"/>
          </w:tcPr>
          <w:p>
            <w:pPr>
              <w:jc w:val="center"/>
            </w:pPr>
          </w:p>
        </w:tc>
        <w:tc>
          <w:tcPr>
            <w:tcBorders>
              <w:top w:val="nil"/>
              <w:left w:val="single" w:color="000000" w:sz="4" w:space="0"/>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D9D9D9"/>
            <w:vAlign w:val="center"/>
          </w:tcPr>
          <w:p>
            <w:pPr>
              <w:jc w:val="right"/>
            </w:pPr>
          </w:p>
        </w:tc>
        <w:tc>
          <w:tcPr>
            <w:tcBorders>
              <w:top w:val="nil"/>
              <w:left w:val="nil"/>
              <w:bottom w:val="single" w:color="000000" w:sz="4" w:space="0"/>
              <w:right w:val="single" w:color="000000" w:sz="8" w:space="0"/>
            </w:tcBorders>
            <w:shd w:val="clear" w:color="auto" w:fill="auto"/>
            <w:vAlign w:val="center"/>
          </w:tcPr>
          <w:p/>
        </w:tc>
      </w:tr>
      <w:tr>
        <w:tblPrEx>
          <w:tblCellMar>
            <w:top w:w="0" w:type="dxa"/>
            <w:left w:w="115" w:type="dxa"/>
            <w:bottom w:w="0" w:type="dxa"/>
            <w:right w:w="115" w:type="dxa"/>
          </w:tblCellMar>
        </w:tblPrEx>
        <w:trPr>
          <w:trHeight w:val="315" w:hRule="atLeast"/>
        </w:trPr>
        <w:tc>
          <w:tcPr>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vAlign w:val="center"/>
          </w:tcPr>
          <w:p>
            <w:pPr>
              <w:jc w:val="center"/>
            </w:pPr>
          </w:p>
        </w:tc>
        <w:tc>
          <w:tcPr>
            <w:tcBorders>
              <w:top w:val="nil"/>
              <w:left w:val="single" w:color="000000" w:sz="4" w:space="0"/>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D9D9D9"/>
            <w:vAlign w:val="center"/>
          </w:tcPr>
          <w:p>
            <w:pPr>
              <w:jc w:val="right"/>
            </w:pPr>
          </w:p>
        </w:tc>
        <w:tc>
          <w:tcPr>
            <w:tcBorders>
              <w:top w:val="nil"/>
              <w:left w:val="nil"/>
              <w:bottom w:val="single" w:color="000000" w:sz="4" w:space="0"/>
              <w:right w:val="single" w:color="000000" w:sz="8" w:space="0"/>
            </w:tcBorders>
            <w:shd w:val="clear" w:color="auto" w:fill="auto"/>
            <w:vAlign w:val="center"/>
          </w:tcPr>
          <w:p/>
        </w:tc>
      </w:tr>
      <w:tr>
        <w:tblPrEx>
          <w:tblCellMar>
            <w:top w:w="0" w:type="dxa"/>
            <w:left w:w="115" w:type="dxa"/>
            <w:bottom w:w="0" w:type="dxa"/>
            <w:right w:w="115" w:type="dxa"/>
          </w:tblCellMar>
        </w:tblPrEx>
        <w:trPr>
          <w:trHeight w:val="315" w:hRule="atLeast"/>
        </w:trPr>
        <w:tc>
          <w:tcPr>
            <w:gridSpan w:val="4"/>
            <w:tcBorders>
              <w:top w:val="single" w:color="000000" w:sz="4" w:space="0"/>
              <w:left w:val="single" w:color="000000" w:sz="4" w:space="0"/>
              <w:bottom w:val="single" w:color="000000" w:sz="4" w:space="0"/>
              <w:right w:val="single" w:color="000000" w:sz="4" w:space="0"/>
            </w:tcBorders>
            <w:shd w:val="clear" w:color="auto" w:fill="DBEEF3"/>
            <w:vAlign w:val="center"/>
          </w:tcPr>
          <w:p>
            <w:pPr>
              <w:jc w:val="right"/>
            </w:pPr>
            <w:r>
              <w:rPr>
                <w:b/>
                <w:color w:val="000000"/>
                <w:rtl w:val="0"/>
              </w:rPr>
              <w:t>SUBTOTAL</w:t>
            </w: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jc w:val="right"/>
              <w:rPr>
                <w:color w:val="000000"/>
              </w:rPr>
            </w:pPr>
            <w:r>
              <w:rPr>
                <w:color w:val="000000"/>
                <w:rtl w:val="0"/>
              </w:rPr>
              <w:t> </w:t>
            </w: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tc>
      </w:tr>
      <w:tr>
        <w:tblPrEx>
          <w:tblCellMar>
            <w:top w:w="0" w:type="dxa"/>
            <w:left w:w="115" w:type="dxa"/>
            <w:bottom w:w="0" w:type="dxa"/>
            <w:right w:w="115" w:type="dxa"/>
          </w:tblCellMar>
        </w:tblPrEx>
        <w:trPr>
          <w:trHeight w:val="315" w:hRule="atLeast"/>
        </w:trPr>
        <w:tc>
          <w:tcPr>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pPr>
              <w:jc w:val="center"/>
              <w:rPr>
                <w:b/>
                <w:color w:val="000000"/>
                <w:sz w:val="16"/>
                <w:szCs w:val="16"/>
              </w:rPr>
            </w:pPr>
            <w:r>
              <w:rPr>
                <w:b/>
                <w:sz w:val="16"/>
                <w:szCs w:val="16"/>
                <w:rtl w:val="0"/>
              </w:rPr>
              <w:t>DISSEMINATION &amp; EXPLOITATION</w:t>
            </w:r>
          </w:p>
        </w:tc>
        <w:tc>
          <w:tcPr>
            <w:tcBorders>
              <w:top w:val="single" w:color="000000" w:sz="4" w:space="0"/>
              <w:left w:val="nil"/>
              <w:bottom w:val="single" w:color="000000" w:sz="4" w:space="0"/>
              <w:right w:val="single" w:color="000000" w:sz="4" w:space="0"/>
            </w:tcBorders>
            <w:shd w:val="clear" w:color="auto" w:fill="auto"/>
            <w:vAlign w:val="center"/>
          </w:tcPr>
          <w:p>
            <w:pPr>
              <w:jc w:val="center"/>
            </w:pPr>
          </w:p>
        </w:tc>
        <w:tc>
          <w:tcPr>
            <w:tcBorders>
              <w:top w:val="single" w:color="000000" w:sz="4" w:space="0"/>
              <w:left w:val="nil"/>
              <w:bottom w:val="single" w:color="000000" w:sz="4" w:space="0"/>
              <w:right w:val="single" w:color="000000" w:sz="4" w:space="0"/>
            </w:tcBorders>
            <w:vAlign w:val="center"/>
          </w:tcPr>
          <w:p>
            <w:pPr>
              <w:jc w:val="center"/>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Borders>
              <w:top w:val="single" w:color="000000" w:sz="4" w:space="0"/>
              <w:left w:val="nil"/>
              <w:bottom w:val="single" w:color="000000" w:sz="4" w:space="0"/>
              <w:right w:val="single" w:color="000000" w:sz="4" w:space="0"/>
            </w:tcBorders>
            <w:shd w:val="clear" w:color="auto" w:fill="auto"/>
            <w:vAlign w:val="center"/>
          </w:tcPr>
          <w:p>
            <w:pPr>
              <w:jc w:val="right"/>
            </w:pPr>
          </w:p>
        </w:tc>
        <w:tc>
          <w:tcPr>
            <w:tcBorders>
              <w:top w:val="single" w:color="000000" w:sz="4" w:space="0"/>
              <w:left w:val="nil"/>
              <w:bottom w:val="single" w:color="000000" w:sz="4" w:space="0"/>
              <w:right w:val="single" w:color="000000" w:sz="4" w:space="0"/>
            </w:tcBorders>
            <w:shd w:val="clear" w:color="auto" w:fill="auto"/>
            <w:vAlign w:val="center"/>
          </w:tcPr>
          <w:p>
            <w:pPr>
              <w:jc w:val="right"/>
            </w:pPr>
          </w:p>
        </w:tc>
        <w:tc>
          <w:tcPr>
            <w:tcBorders>
              <w:top w:val="single" w:color="000000" w:sz="4" w:space="0"/>
              <w:left w:val="nil"/>
              <w:bottom w:val="single" w:color="000000" w:sz="4" w:space="0"/>
              <w:right w:val="single" w:color="000000" w:sz="4" w:space="0"/>
            </w:tcBorders>
            <w:shd w:val="clear" w:color="auto" w:fill="auto"/>
            <w:vAlign w:val="center"/>
          </w:tcPr>
          <w:p>
            <w:pPr>
              <w:jc w:val="right"/>
            </w:pPr>
          </w:p>
        </w:tc>
        <w:tc>
          <w:tcPr>
            <w:tcBorders>
              <w:top w:val="single" w:color="000000" w:sz="4" w:space="0"/>
              <w:left w:val="nil"/>
              <w:bottom w:val="single" w:color="000000" w:sz="4" w:space="0"/>
              <w:right w:val="single" w:color="000000" w:sz="4" w:space="0"/>
            </w:tcBorders>
            <w:shd w:val="clear" w:color="auto" w:fill="auto"/>
            <w:vAlign w:val="center"/>
          </w:tcPr>
          <w:p>
            <w:pPr>
              <w:jc w:val="right"/>
            </w:pPr>
          </w:p>
        </w:tc>
        <w:tc>
          <w:tcPr>
            <w:tcBorders>
              <w:top w:val="single" w:color="000000" w:sz="4" w:space="0"/>
              <w:left w:val="nil"/>
              <w:bottom w:val="single" w:color="000000" w:sz="4" w:space="0"/>
              <w:right w:val="single" w:color="000000" w:sz="4" w:space="0"/>
            </w:tcBorders>
            <w:shd w:val="clear" w:color="auto" w:fill="D9D9D9"/>
            <w:vAlign w:val="center"/>
          </w:tcPr>
          <w:p>
            <w:pPr>
              <w:jc w:val="right"/>
            </w:pPr>
          </w:p>
        </w:tc>
        <w:tc>
          <w:tcPr>
            <w:tcBorders>
              <w:top w:val="single" w:color="000000" w:sz="4" w:space="0"/>
              <w:left w:val="nil"/>
              <w:bottom w:val="single" w:color="000000" w:sz="8" w:space="0"/>
              <w:right w:val="single" w:color="000000" w:sz="8" w:space="0"/>
            </w:tcBorders>
            <w:shd w:val="clear" w:color="auto" w:fill="auto"/>
            <w:vAlign w:val="center"/>
          </w:tcPr>
          <w:p/>
        </w:tc>
      </w:tr>
      <w:tr>
        <w:tblPrEx>
          <w:tblCellMar>
            <w:top w:w="0" w:type="dxa"/>
            <w:left w:w="115" w:type="dxa"/>
            <w:bottom w:w="0" w:type="dxa"/>
            <w:right w:w="115" w:type="dxa"/>
          </w:tblCellMar>
        </w:tblPrEx>
        <w:trPr>
          <w:trHeight w:val="315" w:hRule="atLeast"/>
        </w:trPr>
        <w:tc>
          <w:tcPr>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vAlign w:val="center"/>
          </w:tcPr>
          <w:p>
            <w:pPr>
              <w:jc w:val="center"/>
            </w:pPr>
          </w:p>
        </w:tc>
        <w:tc>
          <w:tcPr>
            <w:tcBorders>
              <w:top w:val="nil"/>
              <w:left w:val="single" w:color="000000" w:sz="4" w:space="0"/>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D9D9D9"/>
            <w:vAlign w:val="center"/>
          </w:tcPr>
          <w:p>
            <w:pPr>
              <w:jc w:val="right"/>
            </w:pPr>
          </w:p>
        </w:tc>
        <w:tc>
          <w:tcPr>
            <w:tcBorders>
              <w:top w:val="nil"/>
              <w:left w:val="nil"/>
              <w:bottom w:val="single" w:color="000000" w:sz="4" w:space="0"/>
              <w:right w:val="single" w:color="000000" w:sz="8" w:space="0"/>
            </w:tcBorders>
            <w:shd w:val="clear" w:color="auto" w:fill="auto"/>
            <w:vAlign w:val="center"/>
          </w:tcPr>
          <w:p/>
        </w:tc>
      </w:tr>
      <w:tr>
        <w:tblPrEx>
          <w:tblCellMar>
            <w:top w:w="0" w:type="dxa"/>
            <w:left w:w="115" w:type="dxa"/>
            <w:bottom w:w="0" w:type="dxa"/>
            <w:right w:w="115" w:type="dxa"/>
          </w:tblCellMar>
        </w:tblPrEx>
        <w:trPr>
          <w:trHeight w:val="315" w:hRule="atLeast"/>
        </w:trPr>
        <w:tc>
          <w:tcPr>
            <w:gridSpan w:val="4"/>
            <w:tcBorders>
              <w:top w:val="single" w:color="000000" w:sz="4" w:space="0"/>
              <w:left w:val="single" w:color="000000" w:sz="4" w:space="0"/>
              <w:bottom w:val="single" w:color="000000" w:sz="4" w:space="0"/>
              <w:right w:val="single" w:color="000000" w:sz="4" w:space="0"/>
            </w:tcBorders>
            <w:shd w:val="clear" w:color="auto" w:fill="DBEEF3"/>
            <w:vAlign w:val="center"/>
          </w:tcPr>
          <w:p>
            <w:pPr>
              <w:jc w:val="right"/>
            </w:pPr>
            <w:r>
              <w:rPr>
                <w:b/>
                <w:color w:val="000000"/>
                <w:rtl w:val="0"/>
              </w:rPr>
              <w:t>SUBTOTAL</w:t>
            </w: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jc w:val="right"/>
              <w:rPr>
                <w:color w:val="000000"/>
              </w:rPr>
            </w:pPr>
            <w:r>
              <w:rPr>
                <w:color w:val="000000"/>
                <w:rtl w:val="0"/>
              </w:rPr>
              <w:t> </w:t>
            </w: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pPr>
              <w:jc w:val="right"/>
            </w:pPr>
          </w:p>
        </w:tc>
        <w:tc>
          <w:tcPr>
            <w:tcBorders>
              <w:top w:val="single" w:color="000000" w:sz="4" w:space="0"/>
              <w:left w:val="nil"/>
              <w:bottom w:val="single" w:color="000000" w:sz="4" w:space="0"/>
              <w:right w:val="single" w:color="000000" w:sz="4" w:space="0"/>
            </w:tcBorders>
            <w:shd w:val="clear" w:color="auto" w:fill="DBEEF3"/>
            <w:vAlign w:val="center"/>
          </w:tcPr>
          <w:p/>
        </w:tc>
      </w:tr>
      <w:tr>
        <w:tblPrEx>
          <w:tblCellMar>
            <w:top w:w="0" w:type="dxa"/>
            <w:left w:w="115" w:type="dxa"/>
            <w:bottom w:w="0" w:type="dxa"/>
            <w:right w:w="115" w:type="dxa"/>
          </w:tblCellMar>
        </w:tblPrEx>
        <w:trPr>
          <w:trHeight w:val="315" w:hRule="atLeast"/>
        </w:trPr>
        <w:tc>
          <w:tcPr>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pPr>
              <w:jc w:val="center"/>
              <w:rPr>
                <w:b/>
                <w:color w:val="000000"/>
                <w:sz w:val="16"/>
                <w:szCs w:val="16"/>
              </w:rPr>
            </w:pPr>
            <w:r>
              <w:rPr>
                <w:b/>
                <w:color w:val="000000"/>
                <w:sz w:val="16"/>
                <w:szCs w:val="16"/>
                <w:rtl w:val="0"/>
              </w:rPr>
              <w:t>MANAGEMENT</w:t>
            </w:r>
          </w:p>
        </w:tc>
        <w:tc>
          <w:tcPr>
            <w:tcBorders>
              <w:top w:val="single" w:color="000000" w:sz="4" w:space="0"/>
              <w:left w:val="nil"/>
              <w:bottom w:val="single" w:color="000000" w:sz="4" w:space="0"/>
              <w:right w:val="single" w:color="000000" w:sz="4" w:space="0"/>
            </w:tcBorders>
            <w:shd w:val="clear" w:color="auto" w:fill="auto"/>
            <w:vAlign w:val="center"/>
          </w:tcPr>
          <w:p>
            <w:pPr>
              <w:jc w:val="center"/>
            </w:pPr>
          </w:p>
        </w:tc>
        <w:tc>
          <w:tcPr>
            <w:tcBorders>
              <w:top w:val="single" w:color="000000" w:sz="4" w:space="0"/>
              <w:left w:val="nil"/>
              <w:bottom w:val="single" w:color="000000" w:sz="4" w:space="0"/>
              <w:right w:val="single" w:color="000000" w:sz="4" w:space="0"/>
            </w:tcBorders>
            <w:vAlign w:val="center"/>
          </w:tcPr>
          <w:p>
            <w:pPr>
              <w:jc w:val="center"/>
            </w:pPr>
          </w:p>
        </w:tc>
        <w:tc>
          <w:tcPr>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Borders>
              <w:top w:val="single" w:color="000000" w:sz="4" w:space="0"/>
              <w:left w:val="nil"/>
              <w:bottom w:val="single" w:color="000000" w:sz="4" w:space="0"/>
              <w:right w:val="single" w:color="000000" w:sz="4" w:space="0"/>
            </w:tcBorders>
            <w:shd w:val="clear" w:color="auto" w:fill="auto"/>
            <w:vAlign w:val="center"/>
          </w:tcPr>
          <w:p>
            <w:pPr>
              <w:jc w:val="right"/>
            </w:pPr>
          </w:p>
        </w:tc>
        <w:tc>
          <w:tcPr>
            <w:tcBorders>
              <w:top w:val="single" w:color="000000" w:sz="4" w:space="0"/>
              <w:left w:val="nil"/>
              <w:bottom w:val="single" w:color="000000" w:sz="4" w:space="0"/>
              <w:right w:val="single" w:color="000000" w:sz="4" w:space="0"/>
            </w:tcBorders>
            <w:shd w:val="clear" w:color="auto" w:fill="auto"/>
            <w:vAlign w:val="center"/>
          </w:tcPr>
          <w:p>
            <w:pPr>
              <w:jc w:val="right"/>
            </w:pPr>
          </w:p>
        </w:tc>
        <w:tc>
          <w:tcPr>
            <w:tcBorders>
              <w:top w:val="single" w:color="000000" w:sz="4" w:space="0"/>
              <w:left w:val="nil"/>
              <w:bottom w:val="single" w:color="000000" w:sz="4" w:space="0"/>
              <w:right w:val="single" w:color="000000" w:sz="4" w:space="0"/>
            </w:tcBorders>
            <w:shd w:val="clear" w:color="auto" w:fill="auto"/>
            <w:vAlign w:val="center"/>
          </w:tcPr>
          <w:p>
            <w:pPr>
              <w:jc w:val="right"/>
            </w:pPr>
          </w:p>
        </w:tc>
        <w:tc>
          <w:tcPr>
            <w:tcBorders>
              <w:top w:val="single" w:color="000000" w:sz="4" w:space="0"/>
              <w:left w:val="nil"/>
              <w:bottom w:val="single" w:color="000000" w:sz="4" w:space="0"/>
              <w:right w:val="single" w:color="000000" w:sz="4" w:space="0"/>
            </w:tcBorders>
            <w:shd w:val="clear" w:color="auto" w:fill="auto"/>
            <w:vAlign w:val="center"/>
          </w:tcPr>
          <w:p>
            <w:pPr>
              <w:jc w:val="right"/>
            </w:pPr>
          </w:p>
        </w:tc>
        <w:tc>
          <w:tcPr>
            <w:tcBorders>
              <w:top w:val="single" w:color="000000" w:sz="4" w:space="0"/>
              <w:left w:val="nil"/>
              <w:bottom w:val="single" w:color="000000" w:sz="4" w:space="0"/>
              <w:right w:val="single" w:color="000000" w:sz="4" w:space="0"/>
            </w:tcBorders>
            <w:shd w:val="clear" w:color="auto" w:fill="D9D9D9"/>
            <w:vAlign w:val="center"/>
          </w:tcPr>
          <w:p>
            <w:pPr>
              <w:jc w:val="right"/>
            </w:pPr>
          </w:p>
        </w:tc>
        <w:tc>
          <w:tcPr>
            <w:tcBorders>
              <w:top w:val="single" w:color="000000" w:sz="4" w:space="0"/>
              <w:left w:val="nil"/>
              <w:bottom w:val="single" w:color="000000" w:sz="8" w:space="0"/>
              <w:right w:val="single" w:color="000000" w:sz="8" w:space="0"/>
            </w:tcBorders>
            <w:shd w:val="clear" w:color="auto" w:fill="auto"/>
            <w:vAlign w:val="center"/>
          </w:tcPr>
          <w:p/>
        </w:tc>
      </w:tr>
      <w:tr>
        <w:tblPrEx>
          <w:tblCellMar>
            <w:top w:w="0" w:type="dxa"/>
            <w:left w:w="115" w:type="dxa"/>
            <w:bottom w:w="0" w:type="dxa"/>
            <w:right w:w="115" w:type="dxa"/>
          </w:tblCellMar>
        </w:tblPrEx>
        <w:trPr>
          <w:trHeight w:val="315" w:hRule="atLeast"/>
        </w:trPr>
        <w:tc>
          <w:tcPr>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Borders>
              <w:top w:val="nil"/>
              <w:left w:val="nil"/>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vAlign w:val="center"/>
          </w:tcPr>
          <w:p>
            <w:pPr>
              <w:jc w:val="center"/>
            </w:pPr>
          </w:p>
        </w:tc>
        <w:tc>
          <w:tcPr>
            <w:tcBorders>
              <w:top w:val="nil"/>
              <w:left w:val="single" w:color="000000" w:sz="4" w:space="0"/>
              <w:bottom w:val="single" w:color="000000" w:sz="4" w:space="0"/>
              <w:right w:val="single" w:color="000000" w:sz="4" w:space="0"/>
            </w:tcBorders>
            <w:shd w:val="clear" w:color="auto" w:fill="auto"/>
            <w:vAlign w:val="center"/>
          </w:tcPr>
          <w:p>
            <w:pPr>
              <w:jc w:val="center"/>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auto"/>
            <w:vAlign w:val="center"/>
          </w:tcPr>
          <w:p>
            <w:pPr>
              <w:jc w:val="right"/>
            </w:pPr>
          </w:p>
        </w:tc>
        <w:tc>
          <w:tcPr>
            <w:tcBorders>
              <w:top w:val="nil"/>
              <w:left w:val="nil"/>
              <w:bottom w:val="single" w:color="000000" w:sz="4" w:space="0"/>
              <w:right w:val="single" w:color="000000" w:sz="4" w:space="0"/>
            </w:tcBorders>
            <w:shd w:val="clear" w:color="auto" w:fill="D9D9D9"/>
            <w:vAlign w:val="center"/>
          </w:tcPr>
          <w:p>
            <w:pPr>
              <w:jc w:val="right"/>
            </w:pPr>
          </w:p>
        </w:tc>
        <w:tc>
          <w:tcPr>
            <w:tcBorders>
              <w:top w:val="nil"/>
              <w:left w:val="nil"/>
              <w:bottom w:val="single" w:color="000000" w:sz="8" w:space="0"/>
              <w:right w:val="single" w:color="000000" w:sz="8" w:space="0"/>
            </w:tcBorders>
            <w:shd w:val="clear" w:color="auto" w:fill="auto"/>
            <w:vAlign w:val="center"/>
          </w:tcPr>
          <w:p/>
        </w:tc>
      </w:tr>
      <w:tr>
        <w:tblPrEx>
          <w:tblCellMar>
            <w:top w:w="0" w:type="dxa"/>
            <w:left w:w="115" w:type="dxa"/>
            <w:bottom w:w="0" w:type="dxa"/>
            <w:right w:w="115" w:type="dxa"/>
          </w:tblCellMar>
        </w:tblPrEx>
        <w:trPr>
          <w:trHeight w:val="318" w:hRule="atLeast"/>
        </w:trPr>
        <w:tc>
          <w:tcPr>
            <w:gridSpan w:val="4"/>
            <w:tcBorders>
              <w:top w:val="single" w:color="000000" w:sz="8" w:space="0"/>
              <w:left w:val="single" w:color="000000" w:sz="4" w:space="0"/>
              <w:bottom w:val="nil"/>
              <w:right w:val="single" w:color="000000" w:sz="4" w:space="0"/>
            </w:tcBorders>
            <w:shd w:val="clear" w:color="auto" w:fill="DBEEF3"/>
            <w:vAlign w:val="center"/>
          </w:tcPr>
          <w:p>
            <w:pPr>
              <w:jc w:val="right"/>
              <w:rPr>
                <w:b/>
                <w:color w:val="000000"/>
              </w:rPr>
            </w:pPr>
            <w:r>
              <w:rPr>
                <w:b/>
                <w:color w:val="000000"/>
                <w:rtl w:val="0"/>
              </w:rPr>
              <w:t>SUBTOTAL</w:t>
            </w:r>
          </w:p>
        </w:tc>
        <w:tc>
          <w:tcPr>
            <w:tcBorders>
              <w:top w:val="nil"/>
              <w:left w:val="nil"/>
              <w:bottom w:val="single" w:color="000000" w:sz="4" w:space="0"/>
              <w:right w:val="single" w:color="000000" w:sz="4" w:space="0"/>
            </w:tcBorders>
            <w:shd w:val="clear" w:color="auto" w:fill="DBEEF3"/>
            <w:vAlign w:val="center"/>
          </w:tcPr>
          <w:p>
            <w:pPr>
              <w:jc w:val="right"/>
            </w:pPr>
          </w:p>
        </w:tc>
        <w:tc>
          <w:tcPr>
            <w:tcBorders>
              <w:top w:val="nil"/>
              <w:left w:val="nil"/>
              <w:bottom w:val="single" w:color="000000" w:sz="4" w:space="0"/>
              <w:right w:val="single" w:color="000000" w:sz="4" w:space="0"/>
            </w:tcBorders>
            <w:shd w:val="clear" w:color="auto" w:fill="DBEEF3"/>
            <w:vAlign w:val="center"/>
          </w:tcPr>
          <w:p>
            <w:pPr>
              <w:jc w:val="right"/>
            </w:pPr>
          </w:p>
        </w:tc>
        <w:tc>
          <w:tcPr>
            <w:tcBorders>
              <w:top w:val="nil"/>
              <w:left w:val="nil"/>
              <w:bottom w:val="single" w:color="000000" w:sz="4" w:space="0"/>
              <w:right w:val="single" w:color="000000" w:sz="4" w:space="0"/>
            </w:tcBorders>
            <w:shd w:val="clear" w:color="auto" w:fill="DBEEF3"/>
            <w:vAlign w:val="center"/>
          </w:tcPr>
          <w:p>
            <w:pPr>
              <w:jc w:val="right"/>
            </w:pPr>
          </w:p>
        </w:tc>
        <w:tc>
          <w:tcPr>
            <w:tcBorders>
              <w:top w:val="nil"/>
              <w:left w:val="nil"/>
              <w:bottom w:val="single" w:color="000000" w:sz="4" w:space="0"/>
              <w:right w:val="single" w:color="000000" w:sz="4" w:space="0"/>
            </w:tcBorders>
            <w:shd w:val="clear" w:color="auto" w:fill="DBEEF3"/>
            <w:vAlign w:val="center"/>
          </w:tcPr>
          <w:p>
            <w:pPr>
              <w:jc w:val="right"/>
            </w:pPr>
          </w:p>
        </w:tc>
        <w:tc>
          <w:tcPr>
            <w:tcBorders>
              <w:top w:val="nil"/>
              <w:left w:val="nil"/>
              <w:bottom w:val="single" w:color="000000" w:sz="4" w:space="0"/>
              <w:right w:val="single" w:color="000000" w:sz="4" w:space="0"/>
            </w:tcBorders>
            <w:shd w:val="clear" w:color="auto" w:fill="DBEEF3"/>
            <w:vAlign w:val="center"/>
          </w:tcPr>
          <w:p>
            <w:pPr>
              <w:jc w:val="right"/>
            </w:pPr>
          </w:p>
        </w:tc>
        <w:tc>
          <w:tcPr>
            <w:tcBorders>
              <w:top w:val="single" w:color="000000" w:sz="8" w:space="0"/>
              <w:left w:val="nil"/>
              <w:bottom w:val="single" w:color="000000" w:sz="4" w:space="0"/>
              <w:right w:val="single" w:color="000000" w:sz="4" w:space="0"/>
            </w:tcBorders>
            <w:shd w:val="clear" w:color="auto" w:fill="DBEEF3"/>
            <w:vAlign w:val="center"/>
          </w:tcPr>
          <w:p>
            <w:pPr>
              <w:rPr>
                <w:color w:val="000000"/>
              </w:rPr>
            </w:pPr>
            <w:r>
              <w:rPr>
                <w:color w:val="000000"/>
                <w:rtl w:val="0"/>
              </w:rPr>
              <w:t> </w:t>
            </w:r>
          </w:p>
        </w:tc>
      </w:tr>
      <w:tr>
        <w:tblPrEx>
          <w:tblCellMar>
            <w:top w:w="0" w:type="dxa"/>
            <w:left w:w="115" w:type="dxa"/>
            <w:bottom w:w="0" w:type="dxa"/>
            <w:right w:w="115" w:type="dxa"/>
          </w:tblCellMar>
        </w:tblPrEx>
        <w:trPr>
          <w:trHeight w:val="318" w:hRule="atLeast"/>
        </w:trPr>
        <w:tc>
          <w:tcPr>
            <w:gridSpan w:val="4"/>
            <w:tcBorders>
              <w:top w:val="single" w:color="000000" w:sz="8" w:space="0"/>
              <w:left w:val="single" w:color="000000" w:sz="4" w:space="0"/>
              <w:bottom w:val="single" w:color="000000" w:sz="4" w:space="0"/>
              <w:right w:val="single" w:color="000000" w:sz="4" w:space="0"/>
            </w:tcBorders>
            <w:shd w:val="clear" w:color="auto" w:fill="DBEEF3"/>
            <w:vAlign w:val="center"/>
          </w:tcPr>
          <w:p>
            <w:pPr>
              <w:jc w:val="right"/>
              <w:rPr>
                <w:color w:val="000000"/>
              </w:rPr>
            </w:pPr>
            <w:r>
              <w:rPr>
                <w:b/>
                <w:color w:val="000000"/>
                <w:rtl w:val="0"/>
              </w:rPr>
              <w:t>TOTAL</w:t>
            </w:r>
          </w:p>
        </w:tc>
        <w:tc>
          <w:tcPr>
            <w:tcBorders>
              <w:top w:val="nil"/>
              <w:left w:val="nil"/>
              <w:bottom w:val="single" w:color="000000" w:sz="8" w:space="0"/>
              <w:right w:val="single" w:color="000000" w:sz="4" w:space="0"/>
            </w:tcBorders>
            <w:shd w:val="clear" w:color="auto" w:fill="DBEEF3"/>
            <w:vAlign w:val="center"/>
          </w:tcPr>
          <w:p>
            <w:pPr>
              <w:jc w:val="right"/>
            </w:pPr>
          </w:p>
        </w:tc>
        <w:tc>
          <w:tcPr>
            <w:tcBorders>
              <w:top w:val="nil"/>
              <w:left w:val="nil"/>
              <w:bottom w:val="single" w:color="000000" w:sz="8" w:space="0"/>
              <w:right w:val="single" w:color="000000" w:sz="4" w:space="0"/>
            </w:tcBorders>
            <w:shd w:val="clear" w:color="auto" w:fill="DBEEF3"/>
            <w:vAlign w:val="center"/>
          </w:tcPr>
          <w:p>
            <w:pPr>
              <w:jc w:val="right"/>
            </w:pPr>
          </w:p>
        </w:tc>
        <w:tc>
          <w:tcPr>
            <w:tcBorders>
              <w:top w:val="nil"/>
              <w:left w:val="nil"/>
              <w:bottom w:val="single" w:color="000000" w:sz="8" w:space="0"/>
              <w:right w:val="single" w:color="000000" w:sz="4" w:space="0"/>
            </w:tcBorders>
            <w:shd w:val="clear" w:color="auto" w:fill="DBEEF3"/>
            <w:vAlign w:val="center"/>
          </w:tcPr>
          <w:p>
            <w:pPr>
              <w:jc w:val="right"/>
            </w:pPr>
          </w:p>
        </w:tc>
        <w:tc>
          <w:tcPr>
            <w:tcBorders>
              <w:top w:val="nil"/>
              <w:left w:val="nil"/>
              <w:bottom w:val="single" w:color="000000" w:sz="8" w:space="0"/>
              <w:right w:val="single" w:color="000000" w:sz="4" w:space="0"/>
            </w:tcBorders>
            <w:shd w:val="clear" w:color="auto" w:fill="DBEEF3"/>
            <w:vAlign w:val="center"/>
          </w:tcPr>
          <w:p>
            <w:pPr>
              <w:jc w:val="right"/>
            </w:pPr>
          </w:p>
        </w:tc>
        <w:tc>
          <w:tcPr>
            <w:tcBorders>
              <w:top w:val="nil"/>
              <w:left w:val="nil"/>
              <w:bottom w:val="single" w:color="000000" w:sz="8" w:space="0"/>
              <w:right w:val="single" w:color="000000" w:sz="4" w:space="0"/>
            </w:tcBorders>
            <w:shd w:val="clear" w:color="auto" w:fill="DBEEF3"/>
            <w:vAlign w:val="center"/>
          </w:tcPr>
          <w:p>
            <w:pPr>
              <w:jc w:val="right"/>
            </w:pPr>
          </w:p>
        </w:tc>
        <w:tc>
          <w:tcPr>
            <w:tcBorders>
              <w:top w:val="nil"/>
              <w:left w:val="nil"/>
              <w:bottom w:val="single" w:color="000000" w:sz="4" w:space="0"/>
              <w:right w:val="single" w:color="000000" w:sz="4" w:space="0"/>
            </w:tcBorders>
            <w:shd w:val="clear" w:color="auto" w:fill="DBEEF3"/>
            <w:vAlign w:val="center"/>
          </w:tcPr>
          <w:p>
            <w:pPr>
              <w:rPr>
                <w:color w:val="000000"/>
              </w:rPr>
            </w:pPr>
            <w:r>
              <w:rPr>
                <w:color w:val="000000"/>
                <w:rtl w:val="0"/>
              </w:rPr>
              <w:t> </w:t>
            </w:r>
          </w:p>
        </w:tc>
      </w:tr>
    </w:tbl>
    <w:p>
      <w:pPr>
        <w:rPr>
          <w:i/>
          <w:color w:val="FF0000"/>
        </w:rPr>
      </w:pPr>
      <w:r>
        <w:rPr>
          <w:i/>
          <w:color w:val="FF0000"/>
          <w:rtl w:val="0"/>
        </w:rPr>
        <w:t>Please insert rows as necessary</w:t>
      </w:r>
    </w:p>
    <w:p/>
    <w:p>
      <w:pPr>
        <w:sectPr>
          <w:type w:val="continuous"/>
          <w:pgSz w:w="16840" w:h="11907" w:orient="landscape"/>
          <w:pgMar w:top="1134" w:right="1259" w:bottom="1134" w:left="902" w:header="0" w:footer="567" w:gutter="0"/>
          <w:cols w:space="720" w:num="1"/>
        </w:sectPr>
      </w:pPr>
    </w:p>
    <w:p>
      <w:pPr>
        <w:pStyle w:val="2"/>
        <w:shd w:val="clear" w:fill="333399"/>
        <w:tabs>
          <w:tab w:val="left" w:pos="9639"/>
        </w:tabs>
        <w:spacing w:before="0" w:after="0"/>
        <w:jc w:val="center"/>
        <w:rPr>
          <w:rFonts w:ascii="Calibri" w:hAnsi="Calibri" w:eastAsia="Calibri" w:cs="Calibri"/>
          <w:sz w:val="32"/>
          <w:szCs w:val="32"/>
        </w:rPr>
      </w:pPr>
      <w:r>
        <w:rPr>
          <w:rFonts w:ascii="Calibri" w:hAnsi="Calibri" w:eastAsia="Calibri" w:cs="Calibri"/>
          <w:sz w:val="32"/>
          <w:szCs w:val="32"/>
          <w:rtl w:val="0"/>
        </w:rPr>
        <w:t>PART F – Quality of the Project Team and Cooperation Arrangements</w:t>
      </w:r>
    </w:p>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F.1 Background of partnership and the proposal preparation</w:t>
      </w:r>
    </w:p>
    <w:p/>
    <w:p>
      <w:pPr>
        <w:tabs>
          <w:tab w:val="left" w:pos="3649"/>
          <w:tab w:val="left" w:pos="5349"/>
          <w:tab w:val="left" w:pos="7992"/>
          <w:tab w:val="left" w:pos="9639"/>
          <w:tab w:val="left" w:pos="10778"/>
        </w:tabs>
        <w:jc w:val="both"/>
        <w:rPr>
          <w:i/>
        </w:rPr>
      </w:pPr>
      <w:r>
        <w:rPr>
          <w:i/>
          <w:rtl w:val="0"/>
        </w:rPr>
        <w:t>Please provide shortly the history of cooperation between partners (if any). How the idea of the project was developed and which/ who among partners contributed to the proposal development. (limit 3.000 characters)</w:t>
      </w:r>
    </w:p>
    <w:p/>
    <w:tbl>
      <w:tblPr>
        <w:tblStyle w:val="58"/>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     </w:t>
            </w:r>
          </w:p>
        </w:tc>
      </w:tr>
    </w:tbl>
    <w:p/>
    <w:p>
      <w:pPr>
        <w:tabs>
          <w:tab w:val="left" w:pos="3649"/>
          <w:tab w:val="left" w:pos="5349"/>
          <w:tab w:val="left" w:pos="7992"/>
          <w:tab w:val="left" w:pos="9639"/>
          <w:tab w:val="left" w:pos="10778"/>
        </w:tabs>
        <w:jc w:val="both"/>
        <w:rPr>
          <w:i/>
        </w:rPr>
      </w:pPr>
      <w:r>
        <w:rPr>
          <w:i/>
          <w:rtl w:val="0"/>
        </w:rPr>
        <w:t>If relevant, please explain how and to which extent the project benefits from the experience and participation of non–academic partners. (limit 3.000 characters)</w:t>
      </w:r>
    </w:p>
    <w:p/>
    <w:tbl>
      <w:tblPr>
        <w:tblStyle w:val="59"/>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     </w:t>
            </w:r>
          </w:p>
        </w:tc>
      </w:tr>
    </w:tbl>
    <w:p/>
    <w:p>
      <w:pPr>
        <w:tabs>
          <w:tab w:val="left" w:pos="3649"/>
          <w:tab w:val="left" w:pos="5349"/>
          <w:tab w:val="left" w:pos="7992"/>
          <w:tab w:val="left" w:pos="9639"/>
          <w:tab w:val="left" w:pos="10778"/>
        </w:tabs>
        <w:jc w:val="both"/>
        <w:rPr>
          <w:i/>
        </w:rPr>
      </w:pPr>
      <w:r>
        <w:rPr>
          <w:i/>
          <w:rtl w:val="0"/>
        </w:rPr>
        <w:t>Please explain the role and the participation of the Programme Country partners and their support in the development of the different activities (e.g. in the development of the curricula) and (limit 3.000 characters)</w:t>
      </w:r>
    </w:p>
    <w:p/>
    <w:tbl>
      <w:tblPr>
        <w:tblStyle w:val="60"/>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     </w:t>
            </w:r>
          </w:p>
        </w:tc>
      </w:tr>
    </w:tbl>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F.2 Cooperation arrangements, management and communication</w:t>
      </w:r>
    </w:p>
    <w:p>
      <w:pPr>
        <w:rPr>
          <w:b/>
        </w:rPr>
      </w:pPr>
    </w:p>
    <w:p>
      <w:pPr>
        <w:tabs>
          <w:tab w:val="left" w:pos="3649"/>
          <w:tab w:val="left" w:pos="5349"/>
          <w:tab w:val="left" w:pos="7992"/>
          <w:tab w:val="left" w:pos="9639"/>
          <w:tab w:val="left" w:pos="10778"/>
        </w:tabs>
        <w:jc w:val="both"/>
        <w:rPr>
          <w:i/>
        </w:rPr>
      </w:pPr>
      <w:r>
        <w:rPr>
          <w:i/>
          <w:rtl w:val="0"/>
        </w:rPr>
        <w:t>Please define the organisation of the implementation of the project and the division of tasks between the partners. Please explain the allocation of resources for each activity. Explain also how the tasks are distributed amongst the partners and how project "ownership" is ensured (limit 3.000 characters).</w:t>
      </w:r>
    </w:p>
    <w:p>
      <w:pPr>
        <w:tabs>
          <w:tab w:val="left" w:pos="3649"/>
          <w:tab w:val="left" w:pos="5349"/>
          <w:tab w:val="left" w:pos="7992"/>
          <w:tab w:val="left" w:pos="9409"/>
          <w:tab w:val="left" w:pos="10778"/>
        </w:tabs>
        <w:jc w:val="both"/>
        <w:rPr>
          <w:i/>
        </w:rPr>
      </w:pPr>
    </w:p>
    <w:tbl>
      <w:tblPr>
        <w:tblStyle w:val="61"/>
        <w:tblW w:w="9639" w:type="dxa"/>
        <w:tblInd w:w="-6"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15" w:type="dxa"/>
            <w:bottom w:w="0" w:type="dxa"/>
            <w:right w:w="115" w:type="dxa"/>
          </w:tblCellMar>
        </w:tblPrEx>
        <w:trPr>
          <w:trHeight w:val="567" w:hRule="atLeast"/>
        </w:trPr>
        <w:tc>
          <w:tcPr>
            <w:tcBorders>
              <w:top w:val="single" w:color="808080" w:sz="4" w:space="0"/>
              <w:bottom w:val="single" w:color="808080" w:sz="4" w:space="0"/>
            </w:tcBorders>
          </w:tcPr>
          <w:p>
            <w:pPr>
              <w:tabs>
                <w:tab w:val="left" w:pos="3649"/>
                <w:tab w:val="left" w:pos="5349"/>
                <w:tab w:val="left" w:pos="7992"/>
                <w:tab w:val="left" w:pos="9409"/>
                <w:tab w:val="left" w:pos="10778"/>
              </w:tabs>
            </w:pPr>
            <w:r>
              <w:rPr>
                <w:rtl w:val="0"/>
              </w:rPr>
              <w:t>     </w:t>
            </w:r>
          </w:p>
        </w:tc>
      </w:tr>
    </w:tbl>
    <w:p>
      <w:pPr>
        <w:tabs>
          <w:tab w:val="left" w:pos="3649"/>
          <w:tab w:val="left" w:pos="5349"/>
          <w:tab w:val="left" w:pos="7992"/>
          <w:tab w:val="left" w:pos="9409"/>
          <w:tab w:val="left" w:pos="10778"/>
        </w:tabs>
        <w:rPr>
          <w:b/>
        </w:rPr>
      </w:pPr>
    </w:p>
    <w:p>
      <w:pPr>
        <w:tabs>
          <w:tab w:val="left" w:pos="3649"/>
          <w:tab w:val="left" w:pos="5349"/>
          <w:tab w:val="left" w:pos="7992"/>
          <w:tab w:val="left" w:pos="9639"/>
          <w:tab w:val="left" w:pos="10778"/>
        </w:tabs>
        <w:jc w:val="both"/>
        <w:rPr>
          <w:i/>
        </w:rPr>
      </w:pPr>
      <w:r>
        <w:rPr>
          <w:i/>
          <w:rtl w:val="0"/>
        </w:rPr>
        <w:t>Please explain the overall project and partnership management making specific reference to the management plan and how decisions will be taken. Please describe how permanent and effective communication and reporting will be ensured as well as the measures put in place for conflict resolution (limit 2.000 characters).</w:t>
      </w:r>
    </w:p>
    <w:p>
      <w:pPr>
        <w:jc w:val="both"/>
        <w:rPr>
          <w:b/>
          <w:color w:val="C0C0C0"/>
        </w:rPr>
      </w:pPr>
    </w:p>
    <w:tbl>
      <w:tblPr>
        <w:tblStyle w:val="62"/>
        <w:tblW w:w="9639" w:type="dxa"/>
        <w:tblInd w:w="-6"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15" w:type="dxa"/>
          <w:bottom w:w="0" w:type="dxa"/>
          <w:right w:w="115"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15" w:type="dxa"/>
            <w:bottom w:w="0" w:type="dxa"/>
            <w:right w:w="115" w:type="dxa"/>
          </w:tblCellMar>
        </w:tblPrEx>
        <w:trPr>
          <w:trHeight w:val="567" w:hRule="atLeast"/>
        </w:trPr>
        <w:tc>
          <w:p>
            <w:pPr>
              <w:tabs>
                <w:tab w:val="left" w:pos="3649"/>
                <w:tab w:val="left" w:pos="5349"/>
                <w:tab w:val="left" w:pos="7992"/>
                <w:tab w:val="left" w:pos="9409"/>
                <w:tab w:val="left" w:pos="10778"/>
              </w:tabs>
            </w:pPr>
            <w:r>
              <w:rPr>
                <w:rtl w:val="0"/>
              </w:rPr>
              <w:t>     </w:t>
            </w:r>
          </w:p>
        </w:tc>
      </w:tr>
    </w:tbl>
    <w:p>
      <w:pPr>
        <w:rPr>
          <w:b/>
        </w:rPr>
      </w:pPr>
    </w:p>
    <w:p>
      <w:pPr>
        <w:rPr>
          <w:b/>
        </w:rPr>
      </w:pPr>
    </w:p>
    <w:p>
      <w:pPr>
        <w:pStyle w:val="2"/>
        <w:shd w:val="clear" w:fill="FFFFFF"/>
        <w:spacing w:before="0" w:after="0"/>
        <w:rPr>
          <w:rFonts w:ascii="Calibri" w:hAnsi="Calibri" w:eastAsia="Calibri" w:cs="Calibri"/>
          <w:color w:val="000000"/>
          <w:sz w:val="22"/>
          <w:szCs w:val="22"/>
        </w:rPr>
      </w:pPr>
      <w:r>
        <w:rPr>
          <w:rFonts w:ascii="Calibri" w:hAnsi="Calibri" w:eastAsia="Calibri" w:cs="Calibri"/>
          <w:color w:val="000000"/>
          <w:sz w:val="28"/>
          <w:szCs w:val="28"/>
          <w:rtl w:val="0"/>
        </w:rPr>
        <w:t>F.3 Organisations and activities</w:t>
      </w:r>
    </w:p>
    <w:p>
      <w:pPr>
        <w:rPr>
          <w:b/>
        </w:rPr>
      </w:pPr>
    </w:p>
    <w:p>
      <w:pPr>
        <w:tabs>
          <w:tab w:val="left" w:pos="3649"/>
          <w:tab w:val="left" w:pos="5349"/>
          <w:tab w:val="left" w:pos="7992"/>
          <w:tab w:val="left" w:pos="9639"/>
          <w:tab w:val="left" w:pos="10778"/>
        </w:tabs>
        <w:jc w:val="both"/>
        <w:rPr>
          <w:i/>
        </w:rPr>
      </w:pPr>
      <w:r>
        <w:rPr>
          <w:i/>
          <w:rtl w:val="0"/>
        </w:rPr>
        <w:t xml:space="preserve">This part must be completed separately by each organisation participating in the project (applicant and partners with its affiliated entities (if any)). </w:t>
      </w:r>
    </w:p>
    <w:p>
      <w:pPr>
        <w:tabs>
          <w:tab w:val="left" w:pos="3649"/>
          <w:tab w:val="left" w:pos="5349"/>
          <w:tab w:val="left" w:pos="7992"/>
          <w:tab w:val="left" w:pos="9409"/>
          <w:tab w:val="left" w:pos="10778"/>
        </w:tabs>
        <w:jc w:val="both"/>
        <w:rPr>
          <w:i/>
          <w:color w:val="000000"/>
        </w:rPr>
        <w:sectPr>
          <w:pgSz w:w="11907" w:h="16840"/>
          <w:pgMar w:top="1259" w:right="1134" w:bottom="902" w:left="1134" w:header="0" w:footer="567" w:gutter="0"/>
          <w:cols w:space="720" w:num="1"/>
        </w:sectPr>
      </w:pPr>
      <w:r>
        <w:rPr>
          <w:rFonts w:ascii="MS Gothic" w:hAnsi="MS Gothic" w:eastAsia="MS Gothic" w:cs="MS Gothic"/>
          <w:color w:val="FFFFFF"/>
          <w:rtl w:val="0"/>
        </w:rPr>
        <w:t>☒</w:t>
      </w:r>
    </w:p>
    <w:p>
      <w:pPr>
        <w:tabs>
          <w:tab w:val="left" w:pos="3649"/>
          <w:tab w:val="left" w:pos="5349"/>
          <w:tab w:val="left" w:pos="7992"/>
          <w:tab w:val="left" w:pos="9409"/>
          <w:tab w:val="left" w:pos="10778"/>
        </w:tabs>
        <w:jc w:val="both"/>
        <w:rPr>
          <w:i/>
          <w:color w:val="000000"/>
        </w:rPr>
      </w:pPr>
    </w:p>
    <w:tbl>
      <w:tblPr>
        <w:tblStyle w:val="63"/>
        <w:tblW w:w="96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10"/>
        <w:gridCol w:w="142"/>
        <w:gridCol w:w="2267"/>
        <w:gridCol w:w="1844"/>
        <w:gridCol w:w="1984"/>
        <w:gridCol w:w="9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4" w:hRule="atLeast"/>
        </w:trPr>
        <w:tc>
          <w:tcPr>
            <w:vAlign w:val="center"/>
          </w:tcPr>
          <w:p>
            <w:pPr>
              <w:tabs>
                <w:tab w:val="left" w:pos="3649"/>
                <w:tab w:val="left" w:pos="5349"/>
                <w:tab w:val="left" w:pos="7992"/>
                <w:tab w:val="left" w:pos="9409"/>
                <w:tab w:val="left" w:pos="10778"/>
              </w:tabs>
              <w:spacing w:after="0" w:line="240" w:lineRule="auto"/>
              <w:rPr>
                <w:rFonts w:ascii="Calibri" w:hAnsi="Calibri" w:eastAsia="Calibri" w:cs="Calibri"/>
                <w:b/>
                <w:i/>
                <w:color w:val="808080"/>
                <w:sz w:val="20"/>
                <w:szCs w:val="20"/>
              </w:rPr>
            </w:pPr>
            <w:r>
              <w:rPr>
                <w:rFonts w:ascii="Calibri" w:hAnsi="Calibri" w:eastAsia="Calibri" w:cs="Calibri"/>
                <w:b/>
                <w:sz w:val="20"/>
                <w:szCs w:val="20"/>
                <w:rtl w:val="0"/>
              </w:rPr>
              <w:t xml:space="preserve">Partner number </w:t>
            </w:r>
            <w:r>
              <w:rPr>
                <w:rFonts w:ascii="MS Gothic" w:hAnsi="MS Gothic" w:eastAsia="MS Gothic" w:cs="MS Gothic"/>
                <w:color w:val="FFFFFF"/>
                <w:sz w:val="20"/>
                <w:szCs w:val="20"/>
                <w:rtl w:val="0"/>
              </w:rPr>
              <w:t>☒</w:t>
            </w:r>
          </w:p>
        </w:tc>
        <w:tc>
          <w:tcPr>
            <w:gridSpan w:val="4"/>
            <w:vAlign w:val="center"/>
          </w:tcPr>
          <w:p>
            <w:pPr>
              <w:tabs>
                <w:tab w:val="left" w:pos="3649"/>
                <w:tab w:val="left" w:pos="5349"/>
                <w:tab w:val="left" w:pos="7992"/>
                <w:tab w:val="left" w:pos="9409"/>
                <w:tab w:val="left" w:pos="10778"/>
              </w:tabs>
              <w:spacing w:after="0" w:line="240" w:lineRule="auto"/>
              <w:rPr>
                <w:rFonts w:ascii="Calibri" w:hAnsi="Calibri" w:eastAsia="Calibri" w:cs="Calibri"/>
                <w:color w:val="000000"/>
                <w:sz w:val="20"/>
                <w:szCs w:val="20"/>
              </w:rPr>
            </w:pPr>
          </w:p>
        </w:tc>
        <w:tc>
          <w:tcPr>
            <w:vAlign w:val="center"/>
          </w:tcPr>
          <w:p>
            <w:pPr>
              <w:tabs>
                <w:tab w:val="left" w:pos="3649"/>
                <w:tab w:val="left" w:pos="5349"/>
                <w:tab w:val="left" w:pos="7992"/>
                <w:tab w:val="left" w:pos="9409"/>
                <w:tab w:val="left" w:pos="10778"/>
              </w:tabs>
              <w:spacing w:after="0" w:line="240" w:lineRule="auto"/>
              <w:jc w:val="center"/>
              <w:rPr>
                <w:rFonts w:ascii="Calibri" w:hAnsi="Calibri" w:eastAsia="Calibri" w:cs="Calibri"/>
                <w:i/>
                <w:color w:val="808080"/>
                <w:sz w:val="28"/>
                <w:szCs w:val="28"/>
              </w:rPr>
            </w:pPr>
            <w:r>
              <w:rPr>
                <w:rFonts w:ascii="Calibri" w:hAnsi="Calibri" w:eastAsia="Calibri" w:cs="Calibri"/>
                <w:b/>
                <w:sz w:val="28"/>
                <w:szCs w:val="28"/>
                <w:rtl w:val="0"/>
              </w:rPr>
              <w:t>P1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tabs>
                <w:tab w:val="left" w:pos="3649"/>
                <w:tab w:val="left" w:pos="5349"/>
                <w:tab w:val="left" w:pos="7992"/>
                <w:tab w:val="left" w:pos="9409"/>
                <w:tab w:val="left" w:pos="10778"/>
              </w:tabs>
              <w:spacing w:after="0" w:line="240" w:lineRule="auto"/>
              <w:rPr>
                <w:rFonts w:ascii="Calibri" w:hAnsi="Calibri" w:eastAsia="Calibri" w:cs="Calibri"/>
                <w:sz w:val="32"/>
                <w:szCs w:val="32"/>
              </w:rPr>
            </w:pPr>
            <w:r>
              <w:rPr>
                <w:rFonts w:ascii="Calibri" w:hAnsi="Calibri" w:eastAsia="Calibri" w:cs="Calibri"/>
                <w:b/>
                <w:sz w:val="20"/>
                <w:szCs w:val="20"/>
                <w:rtl w:val="0"/>
              </w:rPr>
              <w:t>Organisation name &amp; acronym</w:t>
            </w:r>
          </w:p>
        </w:tc>
        <w:tc>
          <w:tcPr>
            <w:gridSpan w:val="5"/>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0" w:hRule="atLeast"/>
        </w:trPr>
        <w:tc>
          <w:tcPr>
            <w:gridSpan w:val="6"/>
            <w:vAlign w:val="center"/>
          </w:tcPr>
          <w:p>
            <w:pPr>
              <w:tabs>
                <w:tab w:val="left" w:pos="3649"/>
                <w:tab w:val="left" w:pos="5349"/>
                <w:tab w:val="left" w:pos="7992"/>
                <w:tab w:val="left" w:pos="9409"/>
                <w:tab w:val="left" w:pos="10778"/>
              </w:tabs>
              <w:spacing w:after="0" w:line="240" w:lineRule="auto"/>
              <w:rPr>
                <w:rFonts w:ascii="Calibri" w:hAnsi="Calibri" w:eastAsia="Calibri" w:cs="Calibri"/>
                <w:i/>
                <w:sz w:val="20"/>
                <w:szCs w:val="20"/>
              </w:rPr>
            </w:pPr>
            <w:r>
              <w:rPr>
                <w:rFonts w:ascii="Calibri" w:hAnsi="Calibri" w:eastAsia="Calibri" w:cs="Calibri"/>
                <w:b/>
                <w:sz w:val="20"/>
                <w:szCs w:val="20"/>
                <w:rtl w:val="0"/>
              </w:rPr>
              <w:t>F.3.1 - Aims and activities of the organisation</w:t>
            </w:r>
          </w:p>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r>
              <w:rPr>
                <w:rFonts w:ascii="Calibri" w:hAnsi="Calibri" w:eastAsia="Calibri" w:cs="Calibri"/>
                <w:i/>
                <w:sz w:val="20"/>
                <w:szCs w:val="20"/>
                <w:rtl w:val="0"/>
              </w:rPr>
              <w:t xml:space="preserve">Please provide a short presentation of your organisation (key activities, affiliations, size of the organisation, etc.) relating to the area covered by the project </w:t>
            </w:r>
            <w:r>
              <w:rPr>
                <w:rFonts w:ascii="Calibri" w:hAnsi="Calibri" w:eastAsia="Calibri" w:cs="Calibri"/>
                <w:sz w:val="20"/>
                <w:szCs w:val="20"/>
                <w:rtl w:val="0"/>
              </w:rPr>
              <w:t>(limit 2000 characters)</w:t>
            </w:r>
            <w:r>
              <w:rPr>
                <w:rFonts w:ascii="Calibri" w:hAnsi="Calibri" w:eastAsia="Calibri" w:cs="Calibri"/>
                <w:i/>
                <w:sz w:val="20"/>
                <w:szCs w:val="20"/>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01" w:hRule="atLeast"/>
        </w:trPr>
        <w:tc>
          <w:tcPr>
            <w:gridSpan w:val="6"/>
          </w:tcPr>
          <w:p>
            <w:pPr>
              <w:tabs>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96" w:hRule="atLeast"/>
        </w:trPr>
        <w:tc>
          <w:tcPr>
            <w:gridSpan w:val="6"/>
          </w:tcPr>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Only for Partner Country institutions, please provide information on: </w:t>
            </w:r>
          </w:p>
          <w:tbl>
            <w:tblPr>
              <w:tblStyle w:val="64"/>
              <w:tblW w:w="940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423"/>
              <w:gridCol w:w="49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Number of Memoranda of Cooperation/Understanding the HEI has signed with HEIs outside their own country?</w:t>
                  </w:r>
                </w:p>
              </w:tc>
              <w:tc>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Number of students</w:t>
                  </w:r>
                </w:p>
              </w:tc>
              <w:tc>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Number of Bachelor degrees offered</w:t>
                  </w:r>
                </w:p>
              </w:tc>
              <w:tc>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Number of Master degrees offered</w:t>
                  </w:r>
                </w:p>
              </w:tc>
              <w:tc>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Number of PhD degrees offered</w:t>
                  </w:r>
                </w:p>
              </w:tc>
              <w:tc>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Have you participated in CBHE? </w:t>
                  </w:r>
                </w:p>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If yes, list CBHE projects titles and reference numbers</w:t>
                  </w:r>
                  <w:r>
                    <w:rPr>
                      <w:rFonts w:ascii="Times New Roman" w:hAnsi="Times New Roman" w:eastAsia="Times New Roman" w:cs="Times New Roman"/>
                      <w:sz w:val="20"/>
                      <w:szCs w:val="20"/>
                      <w:rtl w:val="0"/>
                    </w:rPr>
                    <w:t>.</w:t>
                  </w:r>
                </w:p>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Describe curricular/ courses developed/ modernised, if any (name of the subject area and courses titles) </w:t>
                  </w:r>
                </w:p>
                <w:p>
                  <w:pPr>
                    <w:spacing w:after="0" w:line="240" w:lineRule="auto"/>
                    <w:rPr>
                      <w:rFonts w:ascii="Calibri" w:hAnsi="Calibri" w:eastAsia="Calibri" w:cs="Calibri"/>
                      <w:color w:val="000000"/>
                      <w:sz w:val="20"/>
                      <w:szCs w:val="20"/>
                    </w:rPr>
                  </w:pPr>
                </w:p>
              </w:tc>
              <w:tc>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bl>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0" w:hRule="atLeast"/>
        </w:trPr>
        <w:tc>
          <w:tcPr>
            <w:gridSpan w:val="6"/>
            <w:vAlign w:val="center"/>
          </w:tcPr>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F.3.2 – Role of your organisation in the project </w:t>
            </w:r>
          </w:p>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r>
              <w:rPr>
                <w:rFonts w:ascii="Calibri" w:hAnsi="Calibri" w:eastAsia="Calibri" w:cs="Calibri"/>
                <w:i/>
                <w:sz w:val="20"/>
                <w:szCs w:val="20"/>
                <w:rtl w:val="0"/>
              </w:rPr>
              <w:t xml:space="preserve">Please describe also the role of your organisation in the project </w:t>
            </w:r>
            <w:r>
              <w:rPr>
                <w:rFonts w:ascii="Calibri" w:hAnsi="Calibri" w:eastAsia="Calibri" w:cs="Calibri"/>
                <w:sz w:val="20"/>
                <w:szCs w:val="20"/>
                <w:rtl w:val="0"/>
              </w:rPr>
              <w:t>(limit 1000 characters)</w:t>
            </w:r>
            <w:r>
              <w:rPr>
                <w:rFonts w:ascii="Calibri" w:hAnsi="Calibri" w:eastAsia="Calibri" w:cs="Calibri"/>
                <w:i/>
                <w:sz w:val="20"/>
                <w:szCs w:val="20"/>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01" w:hRule="atLeast"/>
        </w:trPr>
        <w:tc>
          <w:tcPr>
            <w:gridSpan w:val="6"/>
          </w:tcPr>
          <w:p>
            <w:pPr>
              <w:tabs>
                <w:tab w:val="left" w:pos="3649"/>
                <w:tab w:val="left" w:pos="5349"/>
                <w:tab w:val="left" w:pos="7992"/>
                <w:tab w:val="left" w:pos="9409"/>
                <w:tab w:val="left" w:pos="10778"/>
              </w:tabs>
              <w:spacing w:after="0" w:line="240" w:lineRule="auto"/>
              <w:rPr>
                <w:rFonts w:ascii="Calibri" w:hAnsi="Calibri" w:eastAsia="Calibri" w:cs="Calibri"/>
                <w: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0" w:hRule="atLeast"/>
        </w:trPr>
        <w:tc>
          <w:tcPr>
            <w:gridSpan w:val="6"/>
            <w:vAlign w:val="center"/>
          </w:tcPr>
          <w:p>
            <w:pPr>
              <w:tabs>
                <w:tab w:val="left" w:pos="3649"/>
                <w:tab w:val="left" w:pos="5349"/>
                <w:tab w:val="left" w:pos="7992"/>
                <w:tab w:val="left" w:pos="9409"/>
                <w:tab w:val="left" w:pos="10778"/>
              </w:tabs>
              <w:spacing w:after="0" w:line="240" w:lineRule="auto"/>
              <w:rPr>
                <w:rFonts w:ascii="Calibri" w:hAnsi="Calibri" w:eastAsia="Calibri" w:cs="Calibri"/>
                <w:i/>
                <w:sz w:val="20"/>
                <w:szCs w:val="20"/>
              </w:rPr>
            </w:pPr>
            <w:r>
              <w:rPr>
                <w:rFonts w:ascii="Calibri" w:hAnsi="Calibri" w:eastAsia="Calibri" w:cs="Calibri"/>
                <w:b/>
                <w:sz w:val="20"/>
                <w:szCs w:val="20"/>
                <w:rtl w:val="0"/>
              </w:rPr>
              <w:t>F.3.3 – Curriculum development project</w:t>
            </w:r>
            <w:r>
              <w:rPr>
                <w:rFonts w:ascii="Calibri" w:hAnsi="Calibri" w:eastAsia="Calibri" w:cs="Calibri"/>
                <w:i/>
                <w:sz w:val="20"/>
                <w:szCs w:val="20"/>
                <w:rtl w:val="0"/>
              </w:rPr>
              <w:t xml:space="preserve"> (only for Partner Country institutions)</w:t>
            </w:r>
          </w:p>
          <w:p>
            <w:pPr>
              <w:tabs>
                <w:tab w:val="left" w:pos="3649"/>
                <w:tab w:val="left" w:pos="5349"/>
                <w:tab w:val="left" w:pos="7992"/>
                <w:tab w:val="left" w:pos="9409"/>
                <w:tab w:val="left" w:pos="10778"/>
              </w:tabs>
              <w:spacing w:after="0" w:line="240" w:lineRule="auto"/>
              <w:rPr>
                <w:rFonts w:ascii="Calibri" w:hAnsi="Calibri" w:eastAsia="Calibri" w:cs="Calibri"/>
                <w:i/>
                <w:sz w:val="20"/>
                <w:szCs w:val="20"/>
              </w:rPr>
            </w:pPr>
            <w:r>
              <w:rPr>
                <w:rFonts w:ascii="Calibri" w:hAnsi="Calibri" w:eastAsia="Calibri" w:cs="Calibri"/>
                <w:i/>
                <w:sz w:val="20"/>
                <w:szCs w:val="20"/>
                <w:rtl w:val="0"/>
              </w:rPr>
              <w:t>Please fill in if you are applying for a curriculum development project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gridSpan w:val="4"/>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r>
              <w:rPr>
                <w:rFonts w:ascii="Calibri" w:hAnsi="Calibri" w:eastAsia="Calibri" w:cs="Calibri"/>
                <w:sz w:val="20"/>
                <w:szCs w:val="20"/>
                <w:rtl w:val="0"/>
              </w:rPr>
              <w:t>Please confirm that no similar curricula/ courses/modules were developed/modernised in Tempus IV projects in this HEI.</w:t>
            </w:r>
          </w:p>
        </w:tc>
        <w:tc>
          <w:tcPr>
            <w:gridSpan w:val="2"/>
            <w:vAlign w:val="center"/>
          </w:tcPr>
          <w:p>
            <w:pPr>
              <w:tabs>
                <w:tab w:val="center" w:pos="1834"/>
              </w:tabs>
              <w:spacing w:after="0" w:line="240" w:lineRule="auto"/>
              <w:jc w:val="center"/>
              <w:rPr>
                <w:rFonts w:ascii="Calibri" w:hAnsi="Calibri" w:eastAsia="Calibri" w:cs="Calibri"/>
                <w:sz w:val="22"/>
                <w:szCs w:val="22"/>
              </w:rPr>
            </w:pPr>
            <w:r>
              <w:rPr>
                <w:rFonts w:ascii="Times New Roman" w:hAnsi="Times New Roman" w:eastAsia="Times New Roman" w:cs="Times New Roman"/>
                <w:color w:val="808080"/>
                <w:sz w:val="20"/>
                <w:szCs w:val="20"/>
                <w:rtl w:val="0"/>
              </w:rPr>
              <w:t>Choose an item.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gridSpan w:val="6"/>
            <w:vAlign w:val="bottom"/>
          </w:tcPr>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r>
              <w:rPr>
                <w:rFonts w:ascii="Calibri" w:hAnsi="Calibri" w:eastAsia="Calibri" w:cs="Calibri"/>
                <w:b/>
                <w:sz w:val="20"/>
                <w:szCs w:val="20"/>
                <w:rtl w:val="0"/>
              </w:rPr>
              <w:t>For new courses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r>
              <w:rPr>
                <w:rFonts w:ascii="Calibri" w:hAnsi="Calibri" w:eastAsia="Calibri" w:cs="Calibri"/>
                <w:color w:val="000000"/>
                <w:sz w:val="20"/>
                <w:szCs w:val="20"/>
                <w:rtl w:val="0"/>
              </w:rPr>
              <w:t>What new courses will the project implement in your HEI?</w:t>
            </w:r>
          </w:p>
        </w:tc>
        <w:tc>
          <w:tcPr>
            <w:gridSpan w:val="3"/>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6"/>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r>
              <w:rPr>
                <w:rFonts w:ascii="Calibri" w:hAnsi="Calibri" w:eastAsia="Calibri" w:cs="Calibri"/>
                <w:color w:val="000000"/>
                <w:sz w:val="20"/>
                <w:szCs w:val="20"/>
                <w:rtl w:val="0"/>
              </w:rPr>
              <w:t>For each course please fill the following nested table: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 w:hRule="atLeast"/>
        </w:trPr>
        <w:tc>
          <w:tcPr>
            <w:gridSpan w:val="6"/>
            <w:vAlign w:val="center"/>
          </w:tcPr>
          <w:p>
            <w:pPr>
              <w:tabs>
                <w:tab w:val="left" w:pos="3649"/>
                <w:tab w:val="left" w:pos="5349"/>
                <w:tab w:val="left" w:pos="7992"/>
                <w:tab w:val="left" w:pos="9409"/>
                <w:tab w:val="left" w:pos="10778"/>
              </w:tabs>
              <w:spacing w:after="0" w:line="240" w:lineRule="auto"/>
              <w:jc w:val="center"/>
              <w:rPr>
                <w:rFonts w:ascii="Calibri" w:hAnsi="Calibri" w:eastAsia="Calibri" w:cs="Calibri"/>
                <w:sz w:val="20"/>
                <w:szCs w:val="20"/>
              </w:rPr>
            </w:pPr>
          </w:p>
          <w:tbl>
            <w:tblPr>
              <w:tblStyle w:val="65"/>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35"/>
              <w:gridCol w:w="45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pPr>
                    <w:spacing w:after="0" w:line="240" w:lineRule="auto"/>
                    <w:rPr>
                      <w:rFonts w:ascii="Calibri" w:hAnsi="Calibri" w:eastAsia="Calibri" w:cs="Calibri"/>
                      <w:b/>
                      <w:color w:val="000000"/>
                      <w:sz w:val="20"/>
                      <w:szCs w:val="20"/>
                    </w:rPr>
                  </w:pPr>
                  <w:r>
                    <w:rPr>
                      <w:rFonts w:ascii="Calibri" w:hAnsi="Calibri" w:eastAsia="Calibri" w:cs="Calibri"/>
                      <w:b/>
                      <w:color w:val="000000"/>
                      <w:sz w:val="20"/>
                      <w:szCs w:val="20"/>
                      <w:rtl w:val="0"/>
                    </w:rPr>
                    <w:t>Title</w:t>
                  </w:r>
                </w:p>
              </w:tc>
              <w:tc>
                <w:p>
                  <w:pPr>
                    <w:spacing w:after="0" w:line="240" w:lineRule="auto"/>
                    <w:rPr>
                      <w:rFonts w:ascii="Calibri" w:hAnsi="Calibri" w:eastAsia="Calibri" w:cs="Calibri"/>
                      <w:b/>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Level of study</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List ofsubjects and credits</w:t>
                  </w:r>
                  <w:r>
                    <w:rPr>
                      <w:rFonts w:ascii="Times New Roman" w:hAnsi="Times New Roman" w:eastAsia="Times New Roman" w:cs="Times New Roman"/>
                      <w:sz w:val="20"/>
                      <w:szCs w:val="20"/>
                      <w:rtl w:val="0"/>
                    </w:rPr>
                    <w:t xml:space="preserve"> (ECTS or comparable credit system) </w:t>
                  </w:r>
                  <w:r>
                    <w:rPr>
                      <w:rFonts w:ascii="Calibri" w:hAnsi="Calibri" w:eastAsia="Calibri" w:cs="Calibri"/>
                      <w:color w:val="000000"/>
                      <w:sz w:val="20"/>
                      <w:szCs w:val="20"/>
                      <w:rtl w:val="0"/>
                    </w:rPr>
                    <w:t xml:space="preserve"> for each of them</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Estimated date of accreditation and accreditation body</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Estimated starting date of the new programme</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Number of students to be accepted in the first year/ second year</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Number of teaching staff to be trained</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Internship /placements ( if applicable )</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List of equipment to be purchased for this course? ( if applicable)</w:t>
                  </w:r>
                </w:p>
              </w:tc>
              <w:tc>
                <w:p>
                  <w:pPr>
                    <w:spacing w:after="0" w:line="240" w:lineRule="auto"/>
                    <w:rPr>
                      <w:rFonts w:ascii="Calibri" w:hAnsi="Calibri" w:eastAsia="Calibri" w:cs="Calibri"/>
                      <w:sz w:val="20"/>
                      <w:szCs w:val="20"/>
                    </w:rPr>
                  </w:pPr>
                </w:p>
              </w:tc>
            </w:tr>
          </w:tbl>
          <w:p>
            <w:pPr>
              <w:tabs>
                <w:tab w:val="left" w:pos="3649"/>
                <w:tab w:val="left" w:pos="5349"/>
                <w:tab w:val="left" w:pos="7992"/>
                <w:tab w:val="left" w:pos="9409"/>
                <w:tab w:val="left" w:pos="10778"/>
              </w:tabs>
              <w:spacing w:after="0" w:line="240" w:lineRule="auto"/>
              <w:jc w:val="center"/>
              <w:rPr>
                <w:rFonts w:ascii="Calibri" w:hAnsi="Calibri" w:eastAsia="Calibri" w:cs="Calibri"/>
                <w:i/>
                <w:sz w:val="20"/>
                <w:szCs w:val="20"/>
              </w:rPr>
            </w:pPr>
          </w:p>
          <w:p>
            <w:pPr>
              <w:tabs>
                <w:tab w:val="left" w:pos="3649"/>
                <w:tab w:val="left" w:pos="5349"/>
                <w:tab w:val="left" w:pos="7992"/>
                <w:tab w:val="left" w:pos="9409"/>
                <w:tab w:val="left" w:pos="10778"/>
              </w:tabs>
              <w:spacing w:after="0" w:line="240" w:lineRule="auto"/>
              <w:jc w:val="center"/>
              <w:rPr>
                <w:rFonts w:ascii="Calibri" w:hAnsi="Calibri" w:eastAsia="Calibri" w:cs="Calibri"/>
                <w:i/>
                <w:color w:val="FF0000"/>
                <w:sz w:val="20"/>
                <w:szCs w:val="20"/>
              </w:rPr>
            </w:pPr>
            <w:r>
              <w:rPr>
                <w:rFonts w:ascii="Calibri" w:hAnsi="Calibri" w:eastAsia="Calibri" w:cs="Calibri"/>
                <w:i/>
                <w:color w:val="FF0000"/>
                <w:sz w:val="20"/>
                <w:szCs w:val="20"/>
                <w:rtl w:val="0"/>
              </w:rPr>
              <w:t>Please copy and paste nested tables as necessary</w:t>
            </w:r>
          </w:p>
          <w:p>
            <w:pPr>
              <w:tabs>
                <w:tab w:val="left" w:pos="3649"/>
                <w:tab w:val="left" w:pos="5349"/>
                <w:tab w:val="left" w:pos="7992"/>
                <w:tab w:val="left" w:pos="9409"/>
                <w:tab w:val="left" w:pos="10778"/>
              </w:tabs>
              <w:spacing w:after="0" w:line="240" w:lineRule="auto"/>
              <w:jc w:val="center"/>
              <w:rPr>
                <w:rFonts w:ascii="Calibri" w:hAnsi="Calibri" w:eastAsia="Calibri" w:cs="Calibri"/>
                <w:sz w:val="20"/>
                <w:szCs w:val="20"/>
              </w:rPr>
            </w:pPr>
          </w:p>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gridSpan w:val="6"/>
            <w:vAlign w:val="center"/>
          </w:tcPr>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r>
              <w:rPr>
                <w:rFonts w:ascii="Calibri" w:hAnsi="Calibri" w:eastAsia="Calibri" w:cs="Calibri"/>
                <w:b/>
                <w:sz w:val="20"/>
                <w:szCs w:val="20"/>
                <w:rtl w:val="0"/>
              </w:rPr>
              <w:t>For updated courses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r>
              <w:rPr>
                <w:rFonts w:ascii="Calibri" w:hAnsi="Calibri" w:eastAsia="Calibri" w:cs="Calibri"/>
                <w:color w:val="000000"/>
                <w:sz w:val="20"/>
                <w:szCs w:val="20"/>
                <w:rtl w:val="0"/>
              </w:rPr>
              <w:t>Which existing courses will be updated in your HEI?</w:t>
            </w:r>
          </w:p>
        </w:tc>
        <w:tc>
          <w:tcPr>
            <w:gridSpan w:val="3"/>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6"/>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r>
              <w:rPr>
                <w:rFonts w:ascii="Calibri" w:hAnsi="Calibri" w:eastAsia="Calibri" w:cs="Calibri"/>
                <w:color w:val="000000"/>
                <w:sz w:val="20"/>
                <w:szCs w:val="20"/>
                <w:rtl w:val="0"/>
              </w:rPr>
              <w:t>For each course please fill the following nested table: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4" w:hRule="atLeast"/>
        </w:trPr>
        <w:tc>
          <w:tcPr>
            <w:gridSpan w:val="6"/>
            <w:vAlign w:val="center"/>
          </w:tcPr>
          <w:p>
            <w:pPr>
              <w:tabs>
                <w:tab w:val="left" w:pos="3649"/>
                <w:tab w:val="left" w:pos="5349"/>
                <w:tab w:val="left" w:pos="7992"/>
                <w:tab w:val="left" w:pos="9409"/>
                <w:tab w:val="left" w:pos="10778"/>
              </w:tabs>
              <w:spacing w:after="0" w:line="240" w:lineRule="auto"/>
              <w:jc w:val="center"/>
              <w:rPr>
                <w:rFonts w:ascii="Calibri" w:hAnsi="Calibri" w:eastAsia="Calibri" w:cs="Calibri"/>
                <w:sz w:val="20"/>
                <w:szCs w:val="20"/>
              </w:rPr>
            </w:pPr>
          </w:p>
          <w:tbl>
            <w:tblPr>
              <w:tblStyle w:val="66"/>
              <w:tblW w:w="90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35"/>
              <w:gridCol w:w="45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pPr>
                    <w:spacing w:after="0" w:line="240" w:lineRule="auto"/>
                    <w:rPr>
                      <w:rFonts w:ascii="Calibri" w:hAnsi="Calibri" w:eastAsia="Calibri" w:cs="Calibri"/>
                      <w:b/>
                      <w:color w:val="000000"/>
                      <w:sz w:val="20"/>
                      <w:szCs w:val="20"/>
                    </w:rPr>
                  </w:pPr>
                  <w:r>
                    <w:rPr>
                      <w:rFonts w:ascii="Calibri" w:hAnsi="Calibri" w:eastAsia="Calibri" w:cs="Calibri"/>
                      <w:b/>
                      <w:color w:val="000000"/>
                      <w:sz w:val="20"/>
                      <w:szCs w:val="20"/>
                      <w:rtl w:val="0"/>
                    </w:rPr>
                    <w:t xml:space="preserve">Title </w:t>
                  </w:r>
                </w:p>
              </w:tc>
              <w:tc>
                <w:p>
                  <w:pPr>
                    <w:spacing w:after="0" w:line="240" w:lineRule="auto"/>
                    <w:rPr>
                      <w:rFonts w:ascii="Calibri" w:hAnsi="Calibri" w:eastAsia="Calibri" w:cs="Calibri"/>
                      <w:b/>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Level of study</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List ofsubjects and credits </w:t>
                  </w:r>
                  <w:r>
                    <w:rPr>
                      <w:rFonts w:ascii="Times New Roman" w:hAnsi="Times New Roman" w:eastAsia="Times New Roman" w:cs="Times New Roman"/>
                      <w:sz w:val="20"/>
                      <w:szCs w:val="20"/>
                      <w:rtl w:val="0"/>
                    </w:rPr>
                    <w:t xml:space="preserve">(ECTS or comparable credit system) </w:t>
                  </w:r>
                  <w:r>
                    <w:rPr>
                      <w:rFonts w:ascii="Calibri" w:hAnsi="Calibri" w:eastAsia="Calibri" w:cs="Calibri"/>
                      <w:color w:val="000000"/>
                      <w:sz w:val="20"/>
                      <w:szCs w:val="20"/>
                      <w:rtl w:val="0"/>
                    </w:rPr>
                    <w:t>for each of them</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center"/>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Estimated date of accreditation and accreditation body</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Times New Roman" w:hAnsi="Times New Roman" w:eastAsia="Times New Roman" w:cs="Times New Roman"/>
                      <w:sz w:val="20"/>
                      <w:szCs w:val="20"/>
                      <w:rtl w:val="0"/>
                    </w:rPr>
                    <w:t>% of the  modernised subjects compared to total subjects included in  the course</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Number of students to be accepted in the first year/ second year</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Number of teaching staff to be trained</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 xml:space="preserve">Internship /placements ( if applicable ) </w:t>
                  </w:r>
                </w:p>
              </w:tc>
              <w:tc>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vAlign w:val="bottom"/>
                </w:tcPr>
                <w:p>
                  <w:pPr>
                    <w:spacing w:after="0" w:line="240" w:lineRule="auto"/>
                    <w:rPr>
                      <w:rFonts w:ascii="Calibri" w:hAnsi="Calibri" w:eastAsia="Calibri" w:cs="Calibri"/>
                      <w:color w:val="000000"/>
                      <w:sz w:val="20"/>
                      <w:szCs w:val="20"/>
                    </w:rPr>
                  </w:pPr>
                  <w:r>
                    <w:rPr>
                      <w:rFonts w:ascii="Calibri" w:hAnsi="Calibri" w:eastAsia="Calibri" w:cs="Calibri"/>
                      <w:color w:val="000000"/>
                      <w:sz w:val="20"/>
                      <w:szCs w:val="20"/>
                      <w:rtl w:val="0"/>
                    </w:rPr>
                    <w:t>List of equipment to be purchased for this course? ( if applicable)</w:t>
                  </w:r>
                </w:p>
              </w:tc>
              <w:tc>
                <w:p>
                  <w:pPr>
                    <w:spacing w:after="0" w:line="240" w:lineRule="auto"/>
                    <w:rPr>
                      <w:rFonts w:ascii="Calibri" w:hAnsi="Calibri" w:eastAsia="Calibri" w:cs="Calibri"/>
                      <w:sz w:val="20"/>
                      <w:szCs w:val="20"/>
                    </w:rPr>
                  </w:pPr>
                </w:p>
              </w:tc>
            </w:tr>
          </w:tbl>
          <w:p>
            <w:pPr>
              <w:tabs>
                <w:tab w:val="left" w:pos="3649"/>
                <w:tab w:val="left" w:pos="5349"/>
                <w:tab w:val="left" w:pos="7992"/>
                <w:tab w:val="left" w:pos="9409"/>
                <w:tab w:val="left" w:pos="10778"/>
              </w:tabs>
              <w:spacing w:after="0" w:line="240" w:lineRule="auto"/>
              <w:jc w:val="center"/>
              <w:rPr>
                <w:rFonts w:ascii="Calibri" w:hAnsi="Calibri" w:eastAsia="Calibri" w:cs="Calibri"/>
                <w:sz w:val="20"/>
                <w:szCs w:val="20"/>
              </w:rPr>
            </w:pPr>
          </w:p>
          <w:p>
            <w:pPr>
              <w:tabs>
                <w:tab w:val="left" w:pos="3649"/>
                <w:tab w:val="left" w:pos="5349"/>
                <w:tab w:val="left" w:pos="7992"/>
                <w:tab w:val="left" w:pos="9409"/>
                <w:tab w:val="left" w:pos="10778"/>
              </w:tabs>
              <w:spacing w:after="0" w:line="240" w:lineRule="auto"/>
              <w:jc w:val="center"/>
              <w:rPr>
                <w:rFonts w:ascii="Calibri" w:hAnsi="Calibri" w:eastAsia="Calibri" w:cs="Calibri"/>
                <w:i/>
                <w:color w:val="FF0000"/>
                <w:sz w:val="20"/>
                <w:szCs w:val="20"/>
              </w:rPr>
            </w:pPr>
            <w:r>
              <w:rPr>
                <w:rFonts w:ascii="Calibri" w:hAnsi="Calibri" w:eastAsia="Calibri" w:cs="Calibri"/>
                <w:i/>
                <w:color w:val="FF0000"/>
                <w:sz w:val="20"/>
                <w:szCs w:val="20"/>
                <w:rtl w:val="0"/>
              </w:rPr>
              <w:t>Please copy and paste nested tables as necessary</w:t>
            </w:r>
          </w:p>
          <w:p>
            <w:pPr>
              <w:tabs>
                <w:tab w:val="left" w:pos="3649"/>
                <w:tab w:val="left" w:pos="5349"/>
                <w:tab w:val="left" w:pos="7992"/>
                <w:tab w:val="left" w:pos="9409"/>
                <w:tab w:val="left" w:pos="10778"/>
              </w:tabs>
              <w:spacing w:after="0" w:line="240" w:lineRule="auto"/>
              <w:jc w:val="center"/>
              <w:rPr>
                <w:rFonts w:ascii="Calibri" w:hAnsi="Calibri" w:eastAsia="Calibri" w:cs="Calibri"/>
                <w:sz w:val="20"/>
                <w:szCs w:val="20"/>
              </w:rPr>
            </w:pPr>
          </w:p>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0" w:hRule="atLeast"/>
        </w:trPr>
        <w:tc>
          <w:tcPr>
            <w:gridSpan w:val="6"/>
            <w:vAlign w:val="center"/>
          </w:tcPr>
          <w:p>
            <w:pPr>
              <w:tabs>
                <w:tab w:val="left" w:pos="3649"/>
                <w:tab w:val="left" w:pos="5349"/>
                <w:tab w:val="left" w:pos="7992"/>
                <w:tab w:val="left" w:pos="9409"/>
                <w:tab w:val="left" w:pos="10778"/>
              </w:tabs>
              <w:spacing w:after="0" w:line="240" w:lineRule="auto"/>
              <w:rPr>
                <w:rFonts w:ascii="Calibri" w:hAnsi="Calibri" w:eastAsia="Calibri" w:cs="Calibri"/>
                <w:i/>
                <w:sz w:val="20"/>
                <w:szCs w:val="20"/>
              </w:rPr>
            </w:pPr>
            <w:r>
              <w:rPr>
                <w:rFonts w:ascii="Calibri" w:hAnsi="Calibri" w:eastAsia="Calibri" w:cs="Calibri"/>
                <w:b/>
                <w:sz w:val="20"/>
                <w:szCs w:val="20"/>
                <w:rtl w:val="0"/>
              </w:rPr>
              <w:t xml:space="preserve">F.3.4 – Modernisation of governance, management and functioning of HEIs </w:t>
            </w:r>
            <w:r>
              <w:rPr>
                <w:rFonts w:ascii="Calibri" w:hAnsi="Calibri" w:eastAsia="Calibri" w:cs="Calibri"/>
                <w:i/>
                <w:sz w:val="20"/>
                <w:szCs w:val="20"/>
                <w:rtl w:val="0"/>
              </w:rPr>
              <w:t>( only for Partner Country institutions)</w:t>
            </w:r>
          </w:p>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r>
              <w:rPr>
                <w:rFonts w:ascii="Calibri" w:hAnsi="Calibri" w:eastAsia="Calibri" w:cs="Calibri"/>
                <w:i/>
                <w:sz w:val="20"/>
                <w:szCs w:val="20"/>
                <w:rtl w:val="0"/>
              </w:rPr>
              <w:t>Please fill in if you are applying for this type of project anddefine clear the activities to be held in your institution</w:t>
            </w:r>
            <w:r>
              <w:rPr>
                <w:rFonts w:ascii="Calibri" w:hAnsi="Calibri" w:eastAsia="Calibri" w:cs="Calibri"/>
                <w:sz w:val="20"/>
                <w:szCs w:val="20"/>
                <w:rtl w:val="0"/>
              </w:rPr>
              <w:t>(limit 2000 characters)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01" w:hRule="atLeast"/>
        </w:trPr>
        <w:tc>
          <w:tcPr>
            <w:gridSpan w:val="6"/>
          </w:tcPr>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2" w:hRule="atLeast"/>
        </w:trPr>
        <w:tc>
          <w:tcPr>
            <w:gridSpan w:val="6"/>
            <w:vAlign w:val="bottom"/>
          </w:tcPr>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r>
              <w:rPr>
                <w:rFonts w:ascii="Calibri" w:hAnsi="Calibri" w:eastAsia="Calibri" w:cs="Calibri"/>
                <w:b/>
                <w:sz w:val="20"/>
                <w:szCs w:val="20"/>
                <w:rtl w:val="0"/>
              </w:rPr>
              <w:t>Provide information on ( if applicable)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List the number of existing centres/networks in your HEI</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Is the centre to be created a new one or an update?</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If new, why is a new centre necessary? If updated, why is an updated centre necessary?</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Where will the centre be located in the institution? </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Will this infrastructure be made available to the centre after the project ends?</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How many people will be employed in the centre?</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Will the institution fund these posts after the project ends?</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How many administrative staff will be trained?</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Which procedures will be updated /introduced in the institution?</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0" w:hRule="atLeast"/>
        </w:trPr>
        <w:tc>
          <w:tcPr>
            <w:gridSpan w:val="6"/>
            <w:vAlign w:val="center"/>
          </w:tcPr>
          <w:p>
            <w:pPr>
              <w:spacing w:after="0" w:line="240" w:lineRule="auto"/>
              <w:rPr>
                <w:rFonts w:ascii="Calibri" w:hAnsi="Calibri" w:eastAsia="Calibri" w:cs="Calibri"/>
                <w:i/>
                <w:sz w:val="20"/>
                <w:szCs w:val="20"/>
              </w:rPr>
            </w:pPr>
            <w:r>
              <w:rPr>
                <w:rFonts w:ascii="Calibri" w:hAnsi="Calibri" w:eastAsia="Calibri" w:cs="Calibri"/>
                <w:b/>
                <w:sz w:val="20"/>
                <w:szCs w:val="20"/>
                <w:rtl w:val="0"/>
              </w:rPr>
              <w:t>F.3.5 – Strengthening of relations between HEIs and the wider economic and social environment</w:t>
            </w:r>
            <w:r>
              <w:rPr>
                <w:rFonts w:ascii="Calibri" w:hAnsi="Calibri" w:eastAsia="Calibri" w:cs="Calibri"/>
                <w:i/>
                <w:sz w:val="20"/>
                <w:szCs w:val="20"/>
                <w:rtl w:val="0"/>
              </w:rPr>
              <w:t>( only for Partner Country institutions)</w:t>
            </w:r>
          </w:p>
          <w:p>
            <w:pPr>
              <w:spacing w:after="0" w:line="240" w:lineRule="auto"/>
              <w:rPr>
                <w:rFonts w:ascii="Calibri" w:hAnsi="Calibri" w:eastAsia="Calibri" w:cs="Calibri"/>
                <w:sz w:val="20"/>
                <w:szCs w:val="20"/>
              </w:rPr>
            </w:pPr>
            <w:r>
              <w:rPr>
                <w:rFonts w:ascii="Calibri" w:hAnsi="Calibri" w:eastAsia="Calibri" w:cs="Calibri"/>
                <w:i/>
                <w:sz w:val="20"/>
                <w:szCs w:val="20"/>
                <w:rtl w:val="0"/>
              </w:rPr>
              <w:t>Please fill in if you are applying for this type of project anddefine clear the activities to be held in your institution</w:t>
            </w:r>
            <w:r>
              <w:rPr>
                <w:rFonts w:ascii="Calibri" w:hAnsi="Calibri" w:eastAsia="Calibri" w:cs="Calibri"/>
                <w:sz w:val="20"/>
                <w:szCs w:val="20"/>
                <w:rtl w:val="0"/>
              </w:rPr>
              <w:t>(limit 2000 characters)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01" w:hRule="atLeast"/>
        </w:trPr>
        <w:tc>
          <w:tcPr>
            <w:gridSpan w:val="6"/>
          </w:tcPr>
          <w:p>
            <w:pPr>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0" w:hRule="atLeast"/>
        </w:trPr>
        <w:tc>
          <w:tcPr>
            <w:gridSpan w:val="6"/>
            <w:vAlign w:val="center"/>
          </w:tcPr>
          <w:p>
            <w:pPr>
              <w:spacing w:after="0" w:line="240" w:lineRule="auto"/>
              <w:rPr>
                <w:rFonts w:ascii="Calibri" w:hAnsi="Calibri" w:eastAsia="Calibri" w:cs="Calibri"/>
                <w:b/>
                <w:sz w:val="20"/>
                <w:szCs w:val="20"/>
              </w:rPr>
            </w:pPr>
            <w:r>
              <w:rPr>
                <w:rFonts w:ascii="Calibri" w:hAnsi="Calibri" w:eastAsia="Calibri" w:cs="Calibri"/>
                <w:b/>
                <w:sz w:val="20"/>
                <w:szCs w:val="20"/>
                <w:rtl w:val="0"/>
              </w:rPr>
              <w:t xml:space="preserve">F.3.6 – Expected results and impact </w:t>
            </w:r>
            <w:r>
              <w:rPr>
                <w:rFonts w:ascii="Calibri" w:hAnsi="Calibri" w:eastAsia="Calibri" w:cs="Calibri"/>
                <w:i/>
                <w:sz w:val="20"/>
                <w:szCs w:val="20"/>
                <w:rtl w:val="0"/>
              </w:rPr>
              <w:t>( only for Partner Country institutions)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What are the expected tangible results from the project in your HEI?</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How will the impact of these results be measured in your HEI?</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3"/>
          </w:tcPr>
          <w:p>
            <w:pPr>
              <w:spacing w:after="0" w:line="240" w:lineRule="auto"/>
              <w:rPr>
                <w:rFonts w:ascii="Calibri" w:hAnsi="Calibri" w:eastAsia="Calibri" w:cs="Calibri"/>
                <w:sz w:val="20"/>
                <w:szCs w:val="20"/>
              </w:rPr>
            </w:pPr>
            <w:r>
              <w:rPr>
                <w:rFonts w:ascii="Calibri" w:hAnsi="Calibri" w:eastAsia="Calibri" w:cs="Calibri"/>
                <w:sz w:val="20"/>
                <w:szCs w:val="20"/>
                <w:rtl w:val="0"/>
              </w:rPr>
              <w:t xml:space="preserve">What financial means and human and other resources will be provided to sustain these results after the project ends? </w:t>
            </w:r>
          </w:p>
        </w:tc>
        <w:tc>
          <w:tcPr>
            <w:gridSpan w:val="3"/>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0" w:hRule="atLeast"/>
        </w:trPr>
        <w:tc>
          <w:tcPr>
            <w:gridSpan w:val="6"/>
            <w:vAlign w:val="center"/>
          </w:tcPr>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r>
              <w:rPr>
                <w:rFonts w:ascii="Calibri" w:hAnsi="Calibri" w:eastAsia="Calibri" w:cs="Calibri"/>
                <w:b/>
                <w:sz w:val="20"/>
                <w:szCs w:val="20"/>
                <w:rtl w:val="0"/>
              </w:rPr>
              <w:t>F.3.7 - Operational capacity: Skills and expertise of key staff involved in the project</w:t>
            </w:r>
          </w:p>
          <w:p>
            <w:pPr>
              <w:tabs>
                <w:tab w:val="left" w:pos="3649"/>
                <w:tab w:val="left" w:pos="5349"/>
                <w:tab w:val="left" w:pos="7992"/>
                <w:tab w:val="left" w:pos="9409"/>
                <w:tab w:val="left" w:pos="10778"/>
              </w:tabs>
              <w:spacing w:after="0" w:line="240" w:lineRule="auto"/>
              <w:rPr>
                <w:rFonts w:ascii="Calibri" w:hAnsi="Calibri" w:eastAsia="Calibri" w:cs="Calibri"/>
                <w:i/>
                <w:sz w:val="20"/>
                <w:szCs w:val="20"/>
              </w:rPr>
            </w:pPr>
            <w:r>
              <w:rPr>
                <w:rFonts w:ascii="Calibri" w:hAnsi="Calibri" w:eastAsia="Calibri" w:cs="Calibri"/>
                <w:i/>
                <w:color w:val="FF0000"/>
                <w:sz w:val="20"/>
                <w:szCs w:val="20"/>
                <w:rtl w:val="0"/>
              </w:rPr>
              <w:t>Please add lines as necessary</w:t>
            </w:r>
            <w:r>
              <w:rPr>
                <w:rFonts w:ascii="Calibri" w:hAnsi="Calibri" w:eastAsia="Calibri" w:cs="Calibri"/>
                <w:i/>
                <w:sz w:val="20"/>
                <w:szCs w:val="20"/>
                <w:rtl w:val="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2"/>
            <w:vAlign w:val="center"/>
          </w:tcPr>
          <w:p>
            <w:pPr>
              <w:tabs>
                <w:tab w:val="left" w:pos="3649"/>
                <w:tab w:val="left" w:pos="5349"/>
                <w:tab w:val="left" w:pos="7992"/>
                <w:tab w:val="left" w:pos="9409"/>
                <w:tab w:val="left" w:pos="10778"/>
              </w:tabs>
              <w:spacing w:after="0" w:line="240" w:lineRule="auto"/>
              <w:rPr>
                <w:rFonts w:ascii="Calibri" w:hAnsi="Calibri" w:eastAsia="Calibri" w:cs="Calibri"/>
                <w:b/>
                <w:sz w:val="20"/>
                <w:szCs w:val="20"/>
              </w:rPr>
            </w:pPr>
            <w:r>
              <w:rPr>
                <w:rFonts w:ascii="Calibri" w:hAnsi="Calibri" w:eastAsia="Calibri" w:cs="Calibri"/>
                <w:b/>
                <w:sz w:val="20"/>
                <w:szCs w:val="20"/>
                <w:rtl w:val="0"/>
              </w:rPr>
              <w:t>Name of staff member</w:t>
            </w:r>
          </w:p>
        </w:tc>
        <w:tc>
          <w:tcPr>
            <w:gridSpan w:val="4"/>
            <w:vAlign w:val="center"/>
          </w:tcPr>
          <w:p>
            <w:pPr>
              <w:tabs>
                <w:tab w:val="left" w:pos="3649"/>
                <w:tab w:val="left" w:pos="5349"/>
                <w:tab w:val="left" w:pos="7992"/>
                <w:tab w:val="left" w:pos="9409"/>
                <w:tab w:val="left" w:pos="10778"/>
              </w:tabs>
              <w:spacing w:after="0" w:line="240" w:lineRule="auto"/>
              <w:jc w:val="both"/>
              <w:rPr>
                <w:rFonts w:ascii="Calibri" w:hAnsi="Calibri" w:eastAsia="Calibri" w:cs="Calibri"/>
                <w:b/>
                <w:sz w:val="20"/>
                <w:szCs w:val="20"/>
              </w:rPr>
            </w:pPr>
            <w:r>
              <w:rPr>
                <w:rFonts w:ascii="Calibri" w:hAnsi="Calibri" w:eastAsia="Calibri" w:cs="Calibri"/>
                <w:b/>
                <w:i/>
                <w:sz w:val="20"/>
                <w:szCs w:val="20"/>
                <w:rtl w:val="0"/>
              </w:rPr>
              <w:t>Summary of relevant skills and experience, including where relevant a list of recent publications related to the domain of the project.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2"/>
            <w:vAlign w:val="center"/>
          </w:tcPr>
          <w:p>
            <w:pPr>
              <w:spacing w:after="0" w:line="240" w:lineRule="auto"/>
              <w:rPr>
                <w:rFonts w:ascii="Calibri" w:hAnsi="Calibri" w:eastAsia="Calibri" w:cs="Calibri"/>
                <w:sz w:val="20"/>
                <w:szCs w:val="20"/>
              </w:rPr>
            </w:pPr>
          </w:p>
        </w:tc>
        <w:tc>
          <w:tcPr>
            <w:gridSpan w:val="4"/>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2"/>
            <w:vAlign w:val="center"/>
          </w:tcPr>
          <w:p>
            <w:pPr>
              <w:spacing w:after="0" w:line="240" w:lineRule="auto"/>
              <w:rPr>
                <w:rFonts w:ascii="Calibri" w:hAnsi="Calibri" w:eastAsia="Calibri" w:cs="Calibri"/>
                <w:sz w:val="20"/>
                <w:szCs w:val="20"/>
              </w:rPr>
            </w:pPr>
          </w:p>
        </w:tc>
        <w:tc>
          <w:tcPr>
            <w:gridSpan w:val="4"/>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2"/>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c>
          <w:tcPr>
            <w:gridSpan w:val="4"/>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2"/>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c>
          <w:tcPr>
            <w:gridSpan w:val="4"/>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tcPr>
            <w:gridSpan w:val="2"/>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c>
          <w:tcPr>
            <w:gridSpan w:val="4"/>
            <w:vAlign w:val="center"/>
          </w:tcPr>
          <w:p>
            <w:pPr>
              <w:tabs>
                <w:tab w:val="left" w:pos="3649"/>
                <w:tab w:val="left" w:pos="5349"/>
                <w:tab w:val="left" w:pos="7992"/>
                <w:tab w:val="left" w:pos="9409"/>
                <w:tab w:val="left" w:pos="10778"/>
              </w:tabs>
              <w:spacing w:after="0" w:line="240" w:lineRule="auto"/>
              <w:rPr>
                <w:rFonts w:ascii="Calibri" w:hAnsi="Calibri" w:eastAsia="Calibri" w:cs="Calibri"/>
                <w:sz w:val="20"/>
                <w:szCs w:val="20"/>
              </w:rPr>
            </w:pPr>
          </w:p>
        </w:tc>
      </w:tr>
    </w:tbl>
    <w:p/>
    <w:p>
      <w:pPr>
        <w:rPr>
          <w:i/>
          <w:color w:val="FF0000"/>
        </w:rPr>
      </w:pPr>
      <w:r>
        <w:rPr>
          <w:i/>
          <w:color w:val="FF0000"/>
          <w:rtl w:val="0"/>
        </w:rPr>
        <w:t>Please copy and paste tables as necessary</w:t>
      </w:r>
    </w:p>
    <w:p/>
    <w:p>
      <w:pPr>
        <w:sectPr>
          <w:type w:val="continuous"/>
          <w:pgSz w:w="11907" w:h="16840"/>
          <w:pgMar w:top="1259" w:right="1134" w:bottom="902" w:left="1134" w:header="0" w:footer="567" w:gutter="0"/>
          <w:cols w:space="720" w:num="1"/>
        </w:sectPr>
      </w:pPr>
    </w:p>
    <w:p>
      <w:pPr>
        <w:jc w:val="both"/>
        <w:rPr>
          <w:b/>
        </w:rPr>
      </w:pPr>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F.4 List of Associated Partners</w:t>
      </w:r>
    </w:p>
    <w:p>
      <w:pPr>
        <w:jc w:val="both"/>
        <w:rPr>
          <w:i/>
        </w:rPr>
      </w:pPr>
      <w:r>
        <w:rPr>
          <w:i/>
          <w:color w:val="FF0000"/>
          <w:rtl w:val="0"/>
        </w:rPr>
        <w:t>(Where applicable)</w:t>
      </w:r>
    </w:p>
    <w:p>
      <w:pPr>
        <w:jc w:val="both"/>
        <w:rPr>
          <w:i/>
        </w:rPr>
      </w:pPr>
    </w:p>
    <w:p>
      <w:pPr>
        <w:tabs>
          <w:tab w:val="left" w:pos="3649"/>
          <w:tab w:val="left" w:pos="5349"/>
          <w:tab w:val="left" w:pos="7992"/>
          <w:tab w:val="left" w:pos="9639"/>
          <w:tab w:val="left" w:pos="10778"/>
        </w:tabs>
        <w:jc w:val="both"/>
        <w:rPr>
          <w:i/>
        </w:rPr>
      </w:pPr>
      <w:r>
        <w:rPr>
          <w:i/>
          <w:rtl w:val="0"/>
        </w:rPr>
        <w:t>Capacity-building projects can involve associated partners who contribute to the implementation of specific project tasks/activities or support the dissemination and sustainability of the project. Associated Partners cannot be responsible for core activities of the project (e.g. management, coordination, monitoring, leader of a work group etc.).</w:t>
      </w:r>
      <w:r>
        <w:rPr>
          <w:b/>
          <w:i/>
          <w:rtl w:val="0"/>
        </w:rPr>
        <w:t>No financial contribution from the project grant will be allocated to these organisations.</w:t>
      </w:r>
    </w:p>
    <w:p>
      <w:pPr>
        <w:jc w:val="both"/>
        <w:rPr>
          <w:b/>
        </w:rPr>
        <w:sectPr>
          <w:pgSz w:w="16840" w:h="11907" w:orient="landscape"/>
          <w:pgMar w:top="1134" w:right="1259" w:bottom="1134" w:left="902" w:header="0" w:footer="567" w:gutter="0"/>
          <w:cols w:space="720" w:num="1"/>
        </w:sectPr>
      </w:pPr>
      <w:r>
        <w:rPr>
          <w:rFonts w:ascii="MS Gothic" w:hAnsi="MS Gothic" w:eastAsia="MS Gothic" w:cs="MS Gothic"/>
          <w:color w:val="FFFFFF"/>
          <w:rtl w:val="0"/>
        </w:rPr>
        <w:t>☐</w:t>
      </w:r>
    </w:p>
    <w:p>
      <w:pPr>
        <w:jc w:val="both"/>
        <w:rPr>
          <w:b/>
        </w:rPr>
      </w:pPr>
    </w:p>
    <w:tbl>
      <w:tblPr>
        <w:tblStyle w:val="67"/>
        <w:tblW w:w="14884" w:type="dxa"/>
        <w:tblInd w:w="-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977"/>
        <w:gridCol w:w="1701"/>
        <w:gridCol w:w="1418"/>
        <w:gridCol w:w="1134"/>
        <w:gridCol w:w="992"/>
        <w:gridCol w:w="2126"/>
        <w:gridCol w:w="45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50" w:hRule="atLeast"/>
        </w:trPr>
        <w:tc>
          <w:tcPr>
            <w:shd w:val="clear" w:color="auto" w:fill="DBE5F1"/>
            <w:vAlign w:val="center"/>
          </w:tcPr>
          <w:p>
            <w:pPr>
              <w:jc w:val="center"/>
              <w:rPr>
                <w:b/>
              </w:rPr>
            </w:pPr>
            <w:r>
              <w:rPr>
                <w:b/>
                <w:rtl w:val="0"/>
              </w:rPr>
              <w:t>Name of organisation</w:t>
            </w:r>
          </w:p>
        </w:tc>
        <w:tc>
          <w:tcPr>
            <w:shd w:val="clear" w:color="auto" w:fill="DBE5F1"/>
            <w:vAlign w:val="center"/>
          </w:tcPr>
          <w:p>
            <w:pPr>
              <w:jc w:val="center"/>
              <w:rPr>
                <w:b/>
              </w:rPr>
            </w:pPr>
            <w:r>
              <w:rPr>
                <w:b/>
                <w:rtl w:val="0"/>
              </w:rPr>
              <w:t>Type of institution</w:t>
            </w:r>
          </w:p>
        </w:tc>
        <w:tc>
          <w:tcPr>
            <w:shd w:val="clear" w:color="auto" w:fill="DBE5F1"/>
            <w:vAlign w:val="center"/>
          </w:tcPr>
          <w:p>
            <w:pPr>
              <w:jc w:val="center"/>
              <w:rPr>
                <w:b/>
              </w:rPr>
            </w:pPr>
            <w:r>
              <w:rPr>
                <w:b/>
                <w:rtl w:val="0"/>
              </w:rPr>
              <w:t>Website</w:t>
            </w:r>
          </w:p>
        </w:tc>
        <w:tc>
          <w:tcPr>
            <w:shd w:val="clear" w:color="auto" w:fill="DBE5F1"/>
            <w:vAlign w:val="center"/>
          </w:tcPr>
          <w:p>
            <w:pPr>
              <w:jc w:val="center"/>
              <w:rPr>
                <w:b/>
              </w:rPr>
            </w:pPr>
            <w:r>
              <w:rPr>
                <w:b/>
                <w:rtl w:val="0"/>
              </w:rPr>
              <w:t>City</w:t>
            </w:r>
          </w:p>
        </w:tc>
        <w:tc>
          <w:tcPr>
            <w:shd w:val="clear" w:color="auto" w:fill="DBE5F1"/>
            <w:vAlign w:val="center"/>
          </w:tcPr>
          <w:p>
            <w:pPr>
              <w:jc w:val="center"/>
              <w:rPr>
                <w:b/>
              </w:rPr>
            </w:pPr>
            <w:r>
              <w:rPr>
                <w:b/>
                <w:rtl w:val="0"/>
              </w:rPr>
              <w:t>Country</w:t>
            </w:r>
          </w:p>
        </w:tc>
        <w:tc>
          <w:tcPr>
            <w:shd w:val="clear" w:color="auto" w:fill="DBE5F1"/>
            <w:vAlign w:val="center"/>
          </w:tcPr>
          <w:p>
            <w:pPr>
              <w:jc w:val="center"/>
              <w:rPr>
                <w:b/>
              </w:rPr>
            </w:pPr>
            <w:r>
              <w:rPr>
                <w:b/>
                <w:rtl w:val="0"/>
              </w:rPr>
              <w:t>Role in the project</w:t>
            </w:r>
          </w:p>
        </w:tc>
        <w:tc>
          <w:tcPr>
            <w:shd w:val="clear" w:color="auto" w:fill="DBE5F1"/>
            <w:vAlign w:val="center"/>
          </w:tcPr>
          <w:p>
            <w:pPr>
              <w:jc w:val="center"/>
              <w:rPr>
                <w:b/>
              </w:rPr>
            </w:pPr>
            <w:r>
              <w:rPr>
                <w:b/>
                <w:rtl w:val="0"/>
              </w:rPr>
              <w:t xml:space="preserve">Activities and </w:t>
            </w:r>
          </w:p>
          <w:p>
            <w:pPr>
              <w:jc w:val="center"/>
              <w:rPr>
                <w:b/>
              </w:rPr>
            </w:pPr>
            <w:r>
              <w:rPr>
                <w:b/>
                <w:rtl w:val="0"/>
              </w:rPr>
              <w:t>related Work Packages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3" w:hRule="atLeast"/>
        </w:trPr>
        <w:tc>
          <w:tcPr>
            <w:vAlign w:val="center"/>
          </w:tcPr>
          <w:p/>
        </w:tc>
        <w:tc>
          <w:tcPr>
            <w:vAlign w:val="center"/>
          </w:tcPr>
          <w:p/>
        </w:tc>
        <w:tc>
          <w:tcPr>
            <w:vAlign w:val="center"/>
          </w:tcPr>
          <w:p/>
        </w:tc>
        <w:tc>
          <w:tcPr>
            <w:vAlign w:val="center"/>
          </w:tcPr>
          <w:p/>
        </w:tc>
        <w:tc>
          <w:tcPr>
            <w:vAlign w:val="center"/>
          </w:tcPr>
          <w:p/>
        </w:tc>
        <w:tc>
          <w:tcPr>
            <w:vAlign w:val="center"/>
          </w:tcPr>
          <w:p/>
        </w:tc>
        <w:tc>
          <w:tcPr>
            <w:vAlign w:val="center"/>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vAlign w:val="center"/>
          </w:tcPr>
          <w:p/>
        </w:tc>
        <w:tc>
          <w:tcPr>
            <w:vAlign w:val="center"/>
          </w:tcPr>
          <w:p/>
        </w:tc>
        <w:tc>
          <w:tcPr>
            <w:vAlign w:val="center"/>
          </w:tcPr>
          <w:p/>
        </w:tc>
        <w:tc>
          <w:tcPr>
            <w:vAlign w:val="center"/>
          </w:tcPr>
          <w:p/>
        </w:tc>
        <w:tc>
          <w:tcPr>
            <w:vAlign w:val="center"/>
          </w:tcPr>
          <w:p/>
        </w:tc>
        <w:tc>
          <w:tcPr>
            <w:vAlign w:val="center"/>
          </w:tcPr>
          <w:p/>
        </w:tc>
        <w:tc>
          <w:tcPr>
            <w:vAlign w:val="center"/>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vAlign w:val="center"/>
          </w:tcPr>
          <w:p/>
        </w:tc>
        <w:tc>
          <w:tcPr>
            <w:vAlign w:val="center"/>
          </w:tcPr>
          <w:p/>
        </w:tc>
        <w:tc>
          <w:tcPr>
            <w:vAlign w:val="center"/>
          </w:tcPr>
          <w:p/>
        </w:tc>
        <w:tc>
          <w:tcPr>
            <w:vAlign w:val="center"/>
          </w:tcPr>
          <w:p/>
        </w:tc>
        <w:tc>
          <w:tcPr>
            <w:vAlign w:val="center"/>
          </w:tcPr>
          <w:p/>
        </w:tc>
        <w:tc>
          <w:tcPr>
            <w:vAlign w:val="center"/>
          </w:tcPr>
          <w:p/>
        </w:tc>
        <w:tc>
          <w:tcPr>
            <w:vAlign w:val="center"/>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vAlign w:val="center"/>
          </w:tcPr>
          <w:p/>
        </w:tc>
        <w:tc>
          <w:tcPr>
            <w:vAlign w:val="center"/>
          </w:tcPr>
          <w:p/>
        </w:tc>
        <w:tc>
          <w:tcPr>
            <w:vAlign w:val="center"/>
          </w:tcPr>
          <w:p/>
        </w:tc>
        <w:tc>
          <w:tcPr>
            <w:vAlign w:val="center"/>
          </w:tcPr>
          <w:p/>
        </w:tc>
        <w:tc>
          <w:tcPr>
            <w:vAlign w:val="center"/>
          </w:tcPr>
          <w:p/>
        </w:tc>
        <w:tc>
          <w:tcPr>
            <w:vAlign w:val="center"/>
          </w:tcPr>
          <w:p/>
        </w:tc>
        <w:tc>
          <w:tcPr>
            <w:vAlign w:val="center"/>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vAlign w:val="center"/>
          </w:tcPr>
          <w:p/>
        </w:tc>
        <w:tc>
          <w:tcPr>
            <w:vAlign w:val="center"/>
          </w:tcPr>
          <w:p/>
        </w:tc>
        <w:tc>
          <w:tcPr>
            <w:vAlign w:val="center"/>
          </w:tcPr>
          <w:p/>
        </w:tc>
        <w:tc>
          <w:tcPr>
            <w:vAlign w:val="center"/>
          </w:tcPr>
          <w:p/>
        </w:tc>
        <w:tc>
          <w:tcPr>
            <w:vAlign w:val="center"/>
          </w:tcPr>
          <w:p/>
        </w:tc>
        <w:tc>
          <w:tcPr>
            <w:vAlign w:val="center"/>
          </w:tcPr>
          <w:p/>
        </w:tc>
        <w:tc>
          <w:tcPr>
            <w:vAlign w:val="center"/>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vAlign w:val="center"/>
          </w:tcPr>
          <w:p/>
        </w:tc>
        <w:tc>
          <w:tcPr>
            <w:vAlign w:val="center"/>
          </w:tcPr>
          <w:p/>
        </w:tc>
        <w:tc>
          <w:tcPr>
            <w:vAlign w:val="center"/>
          </w:tcPr>
          <w:p/>
        </w:tc>
        <w:tc>
          <w:tcPr>
            <w:vAlign w:val="center"/>
          </w:tcPr>
          <w:p/>
        </w:tc>
        <w:tc>
          <w:tcPr>
            <w:vAlign w:val="center"/>
          </w:tcPr>
          <w:p/>
        </w:tc>
        <w:tc>
          <w:tcPr>
            <w:vAlign w:val="center"/>
          </w:tcPr>
          <w:p/>
        </w:tc>
        <w:tc>
          <w:tcPr>
            <w:vAlign w:val="center"/>
          </w:tc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vAlign w:val="center"/>
          </w:tcPr>
          <w:p/>
        </w:tc>
        <w:tc>
          <w:tcPr>
            <w:vAlign w:val="center"/>
          </w:tcPr>
          <w:p/>
        </w:tc>
        <w:tc>
          <w:tcPr>
            <w:vAlign w:val="center"/>
          </w:tcPr>
          <w:p/>
        </w:tc>
        <w:tc>
          <w:tcPr>
            <w:vAlign w:val="center"/>
          </w:tcPr>
          <w:p/>
        </w:tc>
        <w:tc>
          <w:tcPr>
            <w:vAlign w:val="center"/>
          </w:tcPr>
          <w:p/>
        </w:tc>
        <w:tc>
          <w:tcPr>
            <w:vAlign w:val="center"/>
          </w:tcPr>
          <w:p/>
        </w:tc>
        <w:tc>
          <w:tcPr>
            <w:vAlign w:val="center"/>
          </w:tcPr>
          <w:p/>
        </w:tc>
      </w:tr>
    </w:tbl>
    <w:p>
      <w:pPr>
        <w:jc w:val="both"/>
        <w:rPr>
          <w:b/>
        </w:rPr>
      </w:pPr>
    </w:p>
    <w:p>
      <w:pPr>
        <w:rPr>
          <w:i/>
          <w:color w:val="FF0000"/>
        </w:rPr>
      </w:pPr>
      <w:r>
        <w:rPr>
          <w:i/>
          <w:color w:val="FF0000"/>
          <w:rtl w:val="0"/>
        </w:rPr>
        <w:t>Please insert rows as necessary</w:t>
      </w:r>
    </w:p>
    <w:p>
      <w:pPr>
        <w:rPr>
          <w:i/>
        </w:rPr>
        <w:sectPr>
          <w:type w:val="continuous"/>
          <w:pgSz w:w="16840" w:h="11907" w:orient="landscape"/>
          <w:pgMar w:top="1134" w:right="1259" w:bottom="1134" w:left="902" w:header="0" w:footer="567" w:gutter="0"/>
          <w:cols w:space="720" w:num="1"/>
        </w:sectPr>
      </w:pPr>
    </w:p>
    <w:p>
      <w:pPr>
        <w:pStyle w:val="2"/>
        <w:shd w:val="clear" w:fill="333399"/>
        <w:tabs>
          <w:tab w:val="left" w:pos="9639"/>
        </w:tabs>
        <w:spacing w:before="0" w:after="0"/>
        <w:jc w:val="center"/>
        <w:rPr>
          <w:rFonts w:ascii="Calibri" w:hAnsi="Calibri" w:eastAsia="Calibri" w:cs="Calibri"/>
          <w:sz w:val="32"/>
          <w:szCs w:val="32"/>
        </w:rPr>
      </w:pPr>
      <w:r>
        <w:rPr>
          <w:rFonts w:ascii="Calibri" w:hAnsi="Calibri" w:eastAsia="Calibri" w:cs="Calibri"/>
          <w:sz w:val="32"/>
          <w:szCs w:val="32"/>
          <w:rtl w:val="0"/>
        </w:rPr>
        <w:t>PART G – Impact and Sustainability</w:t>
      </w:r>
    </w:p>
    <w:p>
      <w:pPr>
        <w:tabs>
          <w:tab w:val="left" w:pos="3649"/>
          <w:tab w:val="left" w:pos="5349"/>
          <w:tab w:val="left" w:pos="7992"/>
          <w:tab w:val="left" w:pos="9409"/>
          <w:tab w:val="left" w:pos="10778"/>
        </w:tabs>
        <w:rPr>
          <w:b/>
        </w:rPr>
      </w:pPr>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G.1 Expected impact of the project</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pPr>
      <w:r>
        <w:rPr>
          <w:i/>
          <w:rtl w:val="0"/>
        </w:rPr>
        <w:t xml:space="preserve">Please explain which target groups will use the project outputs /products /results. Describe how the target groups will be reached and involved </w:t>
      </w:r>
      <w:r>
        <w:rPr>
          <w:i/>
          <w:u w:val="single"/>
          <w:rtl w:val="0"/>
        </w:rPr>
        <w:t>during the life of the project</w:t>
      </w:r>
      <w:r>
        <w:rPr>
          <w:i/>
          <w:rtl w:val="0"/>
        </w:rPr>
        <w:t xml:space="preserve"> and </w:t>
      </w:r>
      <w:r>
        <w:rPr>
          <w:i/>
          <w:u w:val="single"/>
          <w:rtl w:val="0"/>
        </w:rPr>
        <w:t>afterwards</w:t>
      </w:r>
      <w:r>
        <w:rPr>
          <w:i/>
          <w:rtl w:val="0"/>
        </w:rPr>
        <w:t xml:space="preserve"> and how the project will benefit the target group at local, regional, national and/or regional level. Please structure your description according to the different levels of impact and stakeholders.</w:t>
      </w:r>
    </w:p>
    <w:p>
      <w:pPr>
        <w:rPr>
          <w:b/>
        </w:rPr>
      </w:pPr>
    </w:p>
    <w:p>
      <w:pPr>
        <w:tabs>
          <w:tab w:val="left" w:pos="3649"/>
          <w:tab w:val="left" w:pos="5349"/>
          <w:tab w:val="left" w:pos="7992"/>
          <w:tab w:val="left" w:pos="9639"/>
          <w:tab w:val="left" w:pos="10778"/>
        </w:tabs>
        <w:jc w:val="both"/>
        <w:rPr>
          <w:b/>
        </w:rPr>
        <w:sectPr>
          <w:type w:val="continuous"/>
          <w:pgSz w:w="11907" w:h="16840"/>
          <w:pgMar w:top="1417" w:right="1417" w:bottom="1417" w:left="1417" w:header="0" w:footer="0" w:gutter="0"/>
          <w:cols w:space="720" w:num="1"/>
        </w:sectPr>
      </w:pPr>
      <w:r>
        <w:rPr>
          <w:rFonts w:ascii="MS Gothic" w:hAnsi="MS Gothic" w:eastAsia="MS Gothic" w:cs="MS Gothic"/>
          <w:color w:val="FFFFFF"/>
          <w:rtl w:val="0"/>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bl>
      <w:tblPr>
        <w:tblStyle w:val="68"/>
        <w:tblW w:w="9087" w:type="dxa"/>
        <w:tblInd w:w="-21" w:type="dxa"/>
        <w:tblLayout w:type="fixed"/>
        <w:tblCellMar>
          <w:top w:w="0" w:type="dxa"/>
          <w:left w:w="115" w:type="dxa"/>
          <w:bottom w:w="0" w:type="dxa"/>
          <w:right w:w="115" w:type="dxa"/>
        </w:tblCellMar>
      </w:tblPr>
      <w:tblGrid>
        <w:gridCol w:w="440"/>
        <w:gridCol w:w="2882"/>
        <w:gridCol w:w="2882"/>
        <w:gridCol w:w="2883"/>
      </w:tblGrid>
      <w:tr>
        <w:tblPrEx>
          <w:tblCellMar>
            <w:top w:w="0" w:type="dxa"/>
            <w:left w:w="115" w:type="dxa"/>
            <w:bottom w:w="0" w:type="dxa"/>
            <w:right w:w="115" w:type="dxa"/>
          </w:tblCellMar>
        </w:tblPrEx>
        <w:trPr>
          <w:trHeight w:val="750" w:hRule="atLeast"/>
        </w:trPr>
        <w:tc>
          <w:tcPr>
            <w:tcBorders>
              <w:top w:val="single" w:color="000000" w:sz="4" w:space="0"/>
              <w:left w:val="single" w:color="000000" w:sz="4" w:space="0"/>
              <w:bottom w:val="single" w:color="000000" w:sz="4" w:space="0"/>
              <w:right w:val="single" w:color="000000" w:sz="4" w:space="0"/>
            </w:tcBorders>
            <w:shd w:val="clear" w:color="auto" w:fill="DBE5F1"/>
            <w:vAlign w:val="center"/>
          </w:tcPr>
          <w:p>
            <w:pPr>
              <w:jc w:val="center"/>
              <w:rPr>
                <w:color w:val="000000"/>
              </w:rPr>
            </w:pPr>
            <w:r>
              <w:rPr>
                <w:color w:val="000000"/>
                <w:rtl w:val="0"/>
              </w:rPr>
              <w:t>#</w:t>
            </w:r>
          </w:p>
        </w:tc>
        <w:tc>
          <w:tcPr>
            <w:tcBorders>
              <w:top w:val="single" w:color="000000" w:sz="4" w:space="0"/>
              <w:left w:val="nil"/>
              <w:bottom w:val="single" w:color="000000" w:sz="4" w:space="0"/>
              <w:right w:val="single" w:color="000000" w:sz="4" w:space="0"/>
            </w:tcBorders>
            <w:shd w:val="clear" w:color="auto" w:fill="DBE5F1"/>
            <w:vAlign w:val="center"/>
          </w:tcPr>
          <w:p>
            <w:pPr>
              <w:jc w:val="center"/>
              <w:rPr>
                <w:b/>
                <w:color w:val="000000"/>
              </w:rPr>
            </w:pPr>
            <w:r>
              <w:rPr>
                <w:b/>
                <w:color w:val="000000"/>
                <w:rtl w:val="0"/>
              </w:rPr>
              <w:t>Project results</w:t>
            </w:r>
          </w:p>
        </w:tc>
        <w:tc>
          <w:tcPr>
            <w:tcBorders>
              <w:top w:val="single" w:color="000000" w:sz="4" w:space="0"/>
              <w:left w:val="nil"/>
              <w:bottom w:val="single" w:color="000000" w:sz="4" w:space="0"/>
              <w:right w:val="single" w:color="000000" w:sz="4" w:space="0"/>
            </w:tcBorders>
            <w:shd w:val="clear" w:color="auto" w:fill="DBE5F1"/>
            <w:vAlign w:val="center"/>
          </w:tcPr>
          <w:p>
            <w:pPr>
              <w:jc w:val="center"/>
              <w:rPr>
                <w:b/>
                <w:color w:val="000000"/>
              </w:rPr>
            </w:pPr>
            <w:r>
              <w:rPr>
                <w:b/>
                <w:color w:val="000000"/>
                <w:rtl w:val="0"/>
              </w:rPr>
              <w:t>Who will they impact at national, regional level?</w:t>
            </w:r>
          </w:p>
        </w:tc>
        <w:tc>
          <w:tcPr>
            <w:tcBorders>
              <w:top w:val="single" w:color="000000" w:sz="4" w:space="0"/>
              <w:left w:val="nil"/>
              <w:bottom w:val="single" w:color="000000" w:sz="4" w:space="0"/>
              <w:right w:val="single" w:color="000000" w:sz="4" w:space="0"/>
            </w:tcBorders>
            <w:shd w:val="clear" w:color="auto" w:fill="DBE5F1"/>
            <w:vAlign w:val="center"/>
          </w:tcPr>
          <w:p>
            <w:pPr>
              <w:jc w:val="center"/>
              <w:rPr>
                <w:b/>
                <w:color w:val="000000"/>
              </w:rPr>
            </w:pPr>
            <w:r>
              <w:rPr>
                <w:b/>
                <w:color w:val="000000"/>
                <w:rtl w:val="0"/>
              </w:rPr>
              <w:t>How?</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tcPr>
          <w:p>
            <w:pPr>
              <w:jc w:val="center"/>
              <w:rPr>
                <w:color w:val="000000"/>
              </w:rPr>
            </w:pPr>
            <w:r>
              <w:rPr>
                <w:color w:val="000000"/>
                <w:rtl w:val="0"/>
              </w:rPr>
              <w:t>1</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tcPr>
          <w:p>
            <w:pPr>
              <w:jc w:val="center"/>
              <w:rPr>
                <w:color w:val="000000"/>
              </w:rPr>
            </w:pPr>
            <w:r>
              <w:rPr>
                <w:color w:val="000000"/>
                <w:rtl w:val="0"/>
              </w:rPr>
              <w:t>2</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tcPr>
          <w:p>
            <w:pPr>
              <w:jc w:val="center"/>
              <w:rPr>
                <w:color w:val="000000"/>
              </w:rPr>
            </w:pPr>
            <w:r>
              <w:rPr>
                <w:color w:val="000000"/>
                <w:rtl w:val="0"/>
              </w:rPr>
              <w:t>3</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tcPr>
          <w:p>
            <w:pPr>
              <w:jc w:val="center"/>
              <w:rPr>
                <w:color w:val="000000"/>
              </w:rPr>
            </w:pPr>
            <w:r>
              <w:rPr>
                <w:color w:val="000000"/>
                <w:rtl w:val="0"/>
              </w:rPr>
              <w:t>4</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tcPr>
          <w:p>
            <w:pPr>
              <w:jc w:val="center"/>
              <w:rPr>
                <w:color w:val="000000"/>
              </w:rPr>
            </w:pPr>
            <w:r>
              <w:rPr>
                <w:color w:val="000000"/>
                <w:rtl w:val="0"/>
              </w:rPr>
              <w:t>5</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tcPr>
          <w:p>
            <w:pPr>
              <w:jc w:val="center"/>
              <w:rPr>
                <w:color w:val="000000"/>
              </w:rPr>
            </w:pPr>
            <w:r>
              <w:rPr>
                <w:color w:val="000000"/>
                <w:rtl w:val="0"/>
              </w:rPr>
              <w:t>6</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tcPr>
          <w:p>
            <w:pPr>
              <w:jc w:val="center"/>
              <w:rPr>
                <w:color w:val="000000"/>
              </w:rPr>
            </w:pPr>
            <w:r>
              <w:rPr>
                <w:color w:val="000000"/>
                <w:rtl w:val="0"/>
              </w:rPr>
              <w:t>7</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tcPr>
          <w:p>
            <w:pPr>
              <w:jc w:val="center"/>
              <w:rPr>
                <w:color w:val="000000"/>
              </w:rPr>
            </w:pPr>
            <w:r>
              <w:rPr>
                <w:color w:val="000000"/>
                <w:rtl w:val="0"/>
              </w:rPr>
              <w:t>8</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tcPr>
          <w:p>
            <w:pPr>
              <w:jc w:val="center"/>
              <w:rPr>
                <w:color w:val="000000"/>
              </w:rPr>
            </w:pPr>
            <w:r>
              <w:rPr>
                <w:color w:val="000000"/>
                <w:rtl w:val="0"/>
              </w:rPr>
              <w:t>9</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tcPr>
          <w:p>
            <w:pPr>
              <w:jc w:val="center"/>
              <w:rPr>
                <w:color w:val="000000"/>
              </w:rPr>
            </w:pPr>
            <w:r>
              <w:rPr>
                <w:color w:val="000000"/>
                <w:rtl w:val="0"/>
              </w:rPr>
              <w:t>10</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tcPr>
          <w:p>
            <w:pPr>
              <w:rPr>
                <w:color w:val="000000"/>
              </w:rPr>
            </w:pPr>
            <w:r>
              <w:rPr>
                <w:color w:val="000000"/>
                <w:rtl w:val="0"/>
              </w:rPr>
              <w:t> </w:t>
            </w:r>
          </w:p>
        </w:tc>
      </w:tr>
    </w:tbl>
    <w:p>
      <w:pPr>
        <w:tabs>
          <w:tab w:val="left" w:pos="3649"/>
          <w:tab w:val="left" w:pos="5349"/>
          <w:tab w:val="left" w:pos="7992"/>
          <w:tab w:val="left" w:pos="9639"/>
          <w:tab w:val="left" w:pos="10778"/>
        </w:tabs>
        <w:jc w:val="both"/>
        <w:rPr>
          <w:i/>
          <w:color w:val="FF0000"/>
        </w:rPr>
      </w:pPr>
      <w:r>
        <w:rPr>
          <w:i/>
          <w:color w:val="FF0000"/>
          <w:rtl w:val="0"/>
        </w:rPr>
        <w:t>Please insert rows as necessary</w:t>
      </w:r>
    </w:p>
    <w:p>
      <w:pPr>
        <w:tabs>
          <w:tab w:val="left" w:pos="3649"/>
          <w:tab w:val="left" w:pos="5349"/>
          <w:tab w:val="left" w:pos="7992"/>
          <w:tab w:val="left" w:pos="9639"/>
          <w:tab w:val="left" w:pos="10778"/>
        </w:tabs>
        <w:jc w:val="both"/>
        <w:rPr>
          <w:i/>
        </w:rPr>
        <w:sectPr>
          <w:type w:val="continuous"/>
          <w:pgSz w:w="11907" w:h="16840"/>
          <w:pgMar w:top="1417" w:right="1417" w:bottom="1417" w:left="1417" w:header="0" w:footer="0" w:gutter="0"/>
          <w:cols w:space="720" w:num="1"/>
        </w:sectPr>
      </w:pPr>
    </w:p>
    <w:p>
      <w:pPr>
        <w:tabs>
          <w:tab w:val="left" w:pos="3649"/>
          <w:tab w:val="left" w:pos="5349"/>
          <w:tab w:val="left" w:pos="7992"/>
          <w:tab w:val="left" w:pos="9639"/>
          <w:tab w:val="left" w:pos="10778"/>
        </w:tabs>
        <w:jc w:val="both"/>
        <w:rPr>
          <w:b/>
        </w:rPr>
      </w:pPr>
      <w:r>
        <w:rPr>
          <w:b/>
          <w:rtl w:val="0"/>
        </w:rPr>
        <w:t>Overview of short term impact indicators (during the project EU funding period)</w:t>
      </w:r>
    </w:p>
    <w:p>
      <w:pPr>
        <w:tabs>
          <w:tab w:val="left" w:pos="3649"/>
          <w:tab w:val="left" w:pos="5349"/>
          <w:tab w:val="left" w:pos="7992"/>
          <w:tab w:val="left" w:pos="9639"/>
          <w:tab w:val="left" w:pos="10778"/>
        </w:tabs>
        <w:jc w:val="both"/>
        <w:rPr>
          <w:b/>
        </w:rPr>
        <w:sectPr>
          <w:type w:val="continuous"/>
          <w:pgSz w:w="11907" w:h="16840"/>
          <w:pgMar w:top="1417" w:right="1417" w:bottom="1417" w:left="1417" w:header="0" w:footer="0" w:gutter="0"/>
          <w:cols w:space="720" w:num="1"/>
        </w:sectPr>
      </w:pPr>
      <w:r>
        <w:rPr>
          <w:rFonts w:ascii="MS Gothic" w:hAnsi="MS Gothic" w:eastAsia="MS Gothic" w:cs="MS Gothic"/>
          <w:color w:val="FFFFFF"/>
          <w:rtl w:val="0"/>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bl>
      <w:tblPr>
        <w:tblStyle w:val="69"/>
        <w:tblW w:w="9072" w:type="dxa"/>
        <w:tblInd w:w="-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68"/>
        <w:gridCol w:w="2268"/>
        <w:gridCol w:w="2268"/>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DBE5F1"/>
            <w:vAlign w:val="center"/>
          </w:tcPr>
          <w:p>
            <w:pPr>
              <w:jc w:val="center"/>
              <w:rPr>
                <w:b/>
              </w:rPr>
            </w:pPr>
            <w:r>
              <w:rPr>
                <w:b/>
                <w:rtl w:val="0"/>
              </w:rPr>
              <w:t>Short term impact</w:t>
            </w:r>
          </w:p>
        </w:tc>
        <w:tc>
          <w:tcPr>
            <w:shd w:val="clear" w:color="auto" w:fill="DBE5F1"/>
            <w:vAlign w:val="center"/>
          </w:tcPr>
          <w:p>
            <w:pPr>
              <w:jc w:val="center"/>
              <w:rPr>
                <w:b/>
              </w:rPr>
            </w:pPr>
            <w:r>
              <w:rPr>
                <w:b/>
                <w:rtl w:val="0"/>
              </w:rPr>
              <w:t>Target groups/potential beneficiaries</w:t>
            </w:r>
          </w:p>
        </w:tc>
        <w:tc>
          <w:tcPr>
            <w:shd w:val="clear" w:color="auto" w:fill="DBE5F1"/>
            <w:vAlign w:val="center"/>
          </w:tcPr>
          <w:p>
            <w:pPr>
              <w:jc w:val="center"/>
              <w:rPr>
                <w:b/>
              </w:rPr>
            </w:pPr>
            <w:r>
              <w:rPr>
                <w:b/>
                <w:rtl w:val="0"/>
              </w:rPr>
              <w:t>Quantitative indicators (in numbers please)</w:t>
            </w:r>
          </w:p>
        </w:tc>
        <w:tc>
          <w:tcPr>
            <w:shd w:val="clear" w:color="auto" w:fill="DBE5F1"/>
            <w:vAlign w:val="center"/>
          </w:tcPr>
          <w:p>
            <w:pPr>
              <w:jc w:val="center"/>
              <w:rPr>
                <w:b/>
              </w:rPr>
            </w:pPr>
            <w:r>
              <w:rPr>
                <w:b/>
                <w:rtl w:val="0"/>
              </w:rPr>
              <w:t>Qualitative indicators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vAlign w:val="center"/>
          </w:tcPr>
          <w:p>
            <w:pPr>
              <w:rPr>
                <w:b/>
              </w:rPr>
            </w:pPr>
          </w:p>
        </w:tc>
        <w:tc>
          <w:tcPr>
            <w:vAlign w:val="center"/>
          </w:tcPr>
          <w:p>
            <w:pPr>
              <w:rPr>
                <w:b/>
              </w:rPr>
            </w:pPr>
          </w:p>
        </w:tc>
        <w:tc>
          <w:tcPr>
            <w:vAlign w:val="center"/>
          </w:tcPr>
          <w:p>
            <w:pPr>
              <w:rPr>
                <w:b/>
              </w:rPr>
            </w:pPr>
          </w:p>
        </w:tc>
        <w:tc>
          <w:tcPr>
            <w:vAlign w:val="cente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r>
    </w:tbl>
    <w:p>
      <w:pPr>
        <w:tabs>
          <w:tab w:val="left" w:pos="3649"/>
          <w:tab w:val="left" w:pos="5349"/>
          <w:tab w:val="left" w:pos="7992"/>
          <w:tab w:val="left" w:pos="9639"/>
          <w:tab w:val="left" w:pos="10778"/>
        </w:tabs>
        <w:jc w:val="both"/>
        <w:rPr>
          <w:i/>
          <w:color w:val="FF0000"/>
        </w:rPr>
      </w:pPr>
      <w:r>
        <w:rPr>
          <w:i/>
          <w:color w:val="FF0000"/>
          <w:rtl w:val="0"/>
        </w:rPr>
        <w:t>Please insert rows as necessary</w:t>
      </w:r>
    </w:p>
    <w:p>
      <w:pPr>
        <w:tabs>
          <w:tab w:val="left" w:pos="3649"/>
          <w:tab w:val="left" w:pos="5349"/>
          <w:tab w:val="left" w:pos="7992"/>
          <w:tab w:val="left" w:pos="9639"/>
          <w:tab w:val="left" w:pos="10778"/>
        </w:tabs>
        <w:jc w:val="both"/>
        <w:rPr>
          <w:i/>
        </w:rPr>
        <w:sectPr>
          <w:type w:val="continuous"/>
          <w:pgSz w:w="11907" w:h="16840"/>
          <w:pgMar w:top="1417" w:right="1417" w:bottom="1417" w:left="1417" w:header="0" w:footer="0" w:gutter="0"/>
          <w:cols w:space="720" w:num="1"/>
        </w:sectPr>
      </w:pPr>
    </w:p>
    <w:p>
      <w:pPr>
        <w:tabs>
          <w:tab w:val="left" w:pos="3649"/>
          <w:tab w:val="left" w:pos="5349"/>
          <w:tab w:val="left" w:pos="7992"/>
          <w:tab w:val="left" w:pos="9639"/>
          <w:tab w:val="left" w:pos="10778"/>
        </w:tabs>
        <w:jc w:val="both"/>
        <w:rPr>
          <w:b/>
        </w:rPr>
      </w:pPr>
      <w:r>
        <w:rPr>
          <w:b/>
          <w:rtl w:val="0"/>
        </w:rPr>
        <w:t>Overview of long term impact indicators (after the projects EU funding period)</w:t>
      </w:r>
    </w:p>
    <w:p>
      <w:pPr>
        <w:tabs>
          <w:tab w:val="left" w:pos="3649"/>
          <w:tab w:val="left" w:pos="5349"/>
          <w:tab w:val="left" w:pos="7992"/>
          <w:tab w:val="left" w:pos="9639"/>
          <w:tab w:val="left" w:pos="10778"/>
        </w:tabs>
        <w:jc w:val="both"/>
        <w:rPr>
          <w:b/>
        </w:rPr>
        <w:sectPr>
          <w:type w:val="continuous"/>
          <w:pgSz w:w="11907" w:h="16840"/>
          <w:pgMar w:top="1417" w:right="1417" w:bottom="1417" w:left="1417" w:header="0" w:footer="0" w:gutter="0"/>
          <w:cols w:space="720" w:num="1"/>
        </w:sectPr>
      </w:pPr>
      <w:r>
        <w:rPr>
          <w:rFonts w:ascii="MS Gothic" w:hAnsi="MS Gothic" w:eastAsia="MS Gothic" w:cs="MS Gothic"/>
          <w:color w:val="FFFFFF"/>
          <w:rtl w:val="0"/>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bl>
      <w:tblPr>
        <w:tblStyle w:val="70"/>
        <w:tblW w:w="9072" w:type="dxa"/>
        <w:tblInd w:w="-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68"/>
        <w:gridCol w:w="2268"/>
        <w:gridCol w:w="2268"/>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bottom w:val="single" w:color="000000" w:sz="4" w:space="0"/>
            </w:tcBorders>
            <w:shd w:val="clear" w:color="auto" w:fill="DBE5F1"/>
            <w:vAlign w:val="center"/>
          </w:tcPr>
          <w:p>
            <w:pPr>
              <w:jc w:val="center"/>
              <w:rPr>
                <w:b/>
              </w:rPr>
            </w:pPr>
            <w:r>
              <w:rPr>
                <w:b/>
                <w:rtl w:val="0"/>
              </w:rPr>
              <w:t>Long term impact</w:t>
            </w:r>
          </w:p>
        </w:tc>
        <w:tc>
          <w:tcPr>
            <w:tcBorders>
              <w:bottom w:val="single" w:color="000000" w:sz="4" w:space="0"/>
            </w:tcBorders>
            <w:shd w:val="clear" w:color="auto" w:fill="DBE5F1"/>
            <w:vAlign w:val="center"/>
          </w:tcPr>
          <w:p>
            <w:pPr>
              <w:jc w:val="center"/>
              <w:rPr>
                <w:b/>
              </w:rPr>
            </w:pPr>
            <w:r>
              <w:rPr>
                <w:b/>
                <w:rtl w:val="0"/>
              </w:rPr>
              <w:t>Target groups/potential beneficiaries</w:t>
            </w:r>
          </w:p>
        </w:tc>
        <w:tc>
          <w:tcPr>
            <w:tcBorders>
              <w:bottom w:val="single" w:color="000000" w:sz="4" w:space="0"/>
            </w:tcBorders>
            <w:shd w:val="clear" w:color="auto" w:fill="DBE5F1"/>
            <w:vAlign w:val="center"/>
          </w:tcPr>
          <w:p>
            <w:pPr>
              <w:jc w:val="center"/>
              <w:rPr>
                <w:b/>
              </w:rPr>
            </w:pPr>
            <w:r>
              <w:rPr>
                <w:b/>
                <w:rtl w:val="0"/>
              </w:rPr>
              <w:t>Quantitative indicators (in numbers please)</w:t>
            </w:r>
          </w:p>
        </w:tc>
        <w:tc>
          <w:tcPr>
            <w:tcBorders>
              <w:bottom w:val="single" w:color="000000" w:sz="4" w:space="0"/>
            </w:tcBorders>
            <w:shd w:val="clear" w:color="auto" w:fill="DBE5F1"/>
            <w:vAlign w:val="center"/>
          </w:tcPr>
          <w:p>
            <w:pPr>
              <w:jc w:val="center"/>
              <w:rPr>
                <w:b/>
              </w:rPr>
            </w:pPr>
            <w:r>
              <w:rPr>
                <w:b/>
                <w:rtl w:val="0"/>
              </w:rPr>
              <w:t>Qualitative indicators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3" w:hRule="atLeast"/>
        </w:trPr>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c>
          <w:tcPr>
            <w:tcBorders>
              <w:bottom w:val="single" w:color="000000" w:sz="4" w:space="0"/>
            </w:tcBorders>
            <w:vAlign w:val="center"/>
          </w:tcPr>
          <w:p>
            <w:pPr>
              <w:rPr>
                <w:b/>
              </w:rPr>
            </w:pPr>
          </w:p>
        </w:tc>
      </w:tr>
    </w:tbl>
    <w:p>
      <w:pPr>
        <w:tabs>
          <w:tab w:val="left" w:pos="3649"/>
          <w:tab w:val="left" w:pos="5349"/>
          <w:tab w:val="left" w:pos="7992"/>
          <w:tab w:val="left" w:pos="9639"/>
          <w:tab w:val="left" w:pos="10778"/>
        </w:tabs>
        <w:jc w:val="both"/>
        <w:rPr>
          <w:i/>
          <w:color w:val="FF0000"/>
        </w:rPr>
      </w:pPr>
      <w:r>
        <w:rPr>
          <w:i/>
          <w:color w:val="FF0000"/>
          <w:rtl w:val="0"/>
        </w:rPr>
        <w:t>Please insert rows as necessary</w:t>
      </w:r>
    </w:p>
    <w:p>
      <w:pPr>
        <w:tabs>
          <w:tab w:val="left" w:pos="3649"/>
          <w:tab w:val="left" w:pos="5349"/>
          <w:tab w:val="left" w:pos="7992"/>
          <w:tab w:val="left" w:pos="9639"/>
          <w:tab w:val="left" w:pos="10778"/>
        </w:tabs>
        <w:jc w:val="both"/>
        <w:rPr>
          <w:i/>
        </w:rPr>
        <w:sectPr>
          <w:type w:val="continuous"/>
          <w:pgSz w:w="11907" w:h="16840"/>
          <w:pgMar w:top="1417" w:right="1417" w:bottom="1417" w:left="1417" w:header="0" w:footer="0" w:gutter="0"/>
          <w:cols w:space="720" w:num="1"/>
        </w:sectPr>
      </w:pPr>
    </w:p>
    <w:p>
      <w:pPr>
        <w:jc w:val="both"/>
      </w:pPr>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G.2 Dissemination and exploitation strategy</w:t>
      </w:r>
    </w:p>
    <w:p>
      <w:pPr>
        <w:tabs>
          <w:tab w:val="left" w:pos="3649"/>
          <w:tab w:val="left" w:pos="5349"/>
          <w:tab w:val="left" w:pos="7992"/>
          <w:tab w:val="left" w:pos="9639"/>
          <w:tab w:val="left" w:pos="10778"/>
        </w:tabs>
        <w:jc w:val="both"/>
      </w:pPr>
    </w:p>
    <w:p>
      <w:pPr>
        <w:tabs>
          <w:tab w:val="left" w:pos="3649"/>
          <w:tab w:val="left" w:pos="5349"/>
          <w:tab w:val="left" w:pos="7992"/>
          <w:tab w:val="left" w:pos="9639"/>
          <w:tab w:val="left" w:pos="10778"/>
        </w:tabs>
        <w:jc w:val="both"/>
        <w:rPr>
          <w:i/>
        </w:rPr>
      </w:pPr>
      <w:r>
        <w:rPr>
          <w:i/>
          <w:rtl w:val="0"/>
        </w:rPr>
        <w:t xml:space="preserve">Please explain how the dissemination will be organisedduring and after the project's lifetime. Define each target group and what communication channels will be used to reach them and when. </w:t>
      </w:r>
    </w:p>
    <w:p>
      <w:pPr>
        <w:jc w:val="both"/>
        <w:rPr>
          <w:i/>
        </w:rPr>
        <w:sectPr>
          <w:type w:val="continuous"/>
          <w:pgSz w:w="11907" w:h="16840"/>
          <w:pgMar w:top="1417" w:right="1417" w:bottom="1417" w:left="1417" w:header="0" w:footer="0" w:gutter="0"/>
          <w:cols w:space="720" w:num="1"/>
        </w:sectPr>
      </w:pPr>
      <w:r>
        <w:rPr>
          <w:rFonts w:ascii="MS Gothic" w:hAnsi="MS Gothic" w:eastAsia="MS Gothic" w:cs="MS Gothic"/>
          <w:color w:val="FFFFFF"/>
          <w:rtl w:val="0"/>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i/>
        </w:rPr>
      </w:pPr>
    </w:p>
    <w:tbl>
      <w:tblPr>
        <w:tblStyle w:val="71"/>
        <w:tblW w:w="9087" w:type="dxa"/>
        <w:tblInd w:w="-21" w:type="dxa"/>
        <w:tblLayout w:type="fixed"/>
        <w:tblCellMar>
          <w:top w:w="0" w:type="dxa"/>
          <w:left w:w="115" w:type="dxa"/>
          <w:bottom w:w="0" w:type="dxa"/>
          <w:right w:w="115" w:type="dxa"/>
        </w:tblCellMar>
      </w:tblPr>
      <w:tblGrid>
        <w:gridCol w:w="2271"/>
        <w:gridCol w:w="2272"/>
        <w:gridCol w:w="2272"/>
        <w:gridCol w:w="2272"/>
      </w:tblGrid>
      <w:tr>
        <w:tblPrEx>
          <w:tblCellMar>
            <w:top w:w="0" w:type="dxa"/>
            <w:left w:w="115" w:type="dxa"/>
            <w:bottom w:w="0" w:type="dxa"/>
            <w:right w:w="115" w:type="dxa"/>
          </w:tblCellMar>
        </w:tblPrEx>
        <w:trPr>
          <w:trHeight w:val="900" w:hRule="atLeast"/>
        </w:trPr>
        <w:tc>
          <w:tcPr>
            <w:tcBorders>
              <w:top w:val="single" w:color="000000" w:sz="4" w:space="0"/>
              <w:left w:val="single" w:color="000000" w:sz="4" w:space="0"/>
              <w:bottom w:val="single" w:color="000000" w:sz="4" w:space="0"/>
              <w:right w:val="single" w:color="000000" w:sz="4" w:space="0"/>
            </w:tcBorders>
            <w:shd w:val="clear" w:color="auto" w:fill="DBE5F1"/>
            <w:vAlign w:val="center"/>
          </w:tcPr>
          <w:p>
            <w:pPr>
              <w:jc w:val="center"/>
              <w:rPr>
                <w:b/>
                <w:color w:val="000000"/>
              </w:rPr>
            </w:pPr>
            <w:r>
              <w:rPr>
                <w:b/>
                <w:color w:val="000000"/>
                <w:rtl w:val="0"/>
              </w:rPr>
              <w:t>Target Group</w:t>
            </w:r>
          </w:p>
        </w:tc>
        <w:tc>
          <w:tcPr>
            <w:tcBorders>
              <w:top w:val="single" w:color="000000" w:sz="4" w:space="0"/>
              <w:left w:val="nil"/>
              <w:bottom w:val="single" w:color="000000" w:sz="4" w:space="0"/>
              <w:right w:val="single" w:color="000000" w:sz="4" w:space="0"/>
            </w:tcBorders>
            <w:shd w:val="clear" w:color="auto" w:fill="DBE5F1"/>
            <w:vAlign w:val="center"/>
          </w:tcPr>
          <w:p>
            <w:pPr>
              <w:jc w:val="center"/>
              <w:rPr>
                <w:b/>
                <w:color w:val="000000"/>
              </w:rPr>
            </w:pPr>
            <w:r>
              <w:rPr>
                <w:b/>
                <w:color w:val="000000"/>
                <w:rtl w:val="0"/>
              </w:rPr>
              <w:t>Means of Communication to Reach These Target Groups</w:t>
            </w:r>
          </w:p>
        </w:tc>
        <w:tc>
          <w:tcPr>
            <w:tcBorders>
              <w:top w:val="single" w:color="000000" w:sz="4" w:space="0"/>
              <w:left w:val="nil"/>
              <w:bottom w:val="single" w:color="000000" w:sz="4" w:space="0"/>
              <w:right w:val="single" w:color="000000" w:sz="4" w:space="0"/>
            </w:tcBorders>
            <w:shd w:val="clear" w:color="auto" w:fill="DBE5F1"/>
            <w:vAlign w:val="center"/>
          </w:tcPr>
          <w:p>
            <w:pPr>
              <w:jc w:val="center"/>
              <w:rPr>
                <w:b/>
                <w:color w:val="000000"/>
              </w:rPr>
            </w:pPr>
            <w:r>
              <w:rPr>
                <w:b/>
                <w:color w:val="000000"/>
                <w:rtl w:val="0"/>
              </w:rPr>
              <w:t>When</w:t>
            </w:r>
          </w:p>
        </w:tc>
        <w:tc>
          <w:tcPr>
            <w:tcBorders>
              <w:top w:val="single" w:color="000000" w:sz="4" w:space="0"/>
              <w:left w:val="nil"/>
              <w:bottom w:val="single" w:color="000000" w:sz="4" w:space="0"/>
              <w:right w:val="single" w:color="000000" w:sz="4" w:space="0"/>
            </w:tcBorders>
            <w:shd w:val="clear" w:color="auto" w:fill="DBE5F1"/>
            <w:vAlign w:val="center"/>
          </w:tcPr>
          <w:p>
            <w:pPr>
              <w:jc w:val="center"/>
              <w:rPr>
                <w:b/>
                <w:color w:val="000000"/>
              </w:rPr>
            </w:pPr>
            <w:r>
              <w:rPr>
                <w:b/>
                <w:color w:val="000000"/>
                <w:rtl w:val="0"/>
              </w:rPr>
              <w:t>Indicators to measure the effectiveness of the means of communication</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center"/>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bl>
    <w:p>
      <w:pPr>
        <w:tabs>
          <w:tab w:val="left" w:pos="3649"/>
          <w:tab w:val="left" w:pos="5349"/>
          <w:tab w:val="left" w:pos="7992"/>
          <w:tab w:val="left" w:pos="9639"/>
          <w:tab w:val="left" w:pos="10778"/>
        </w:tabs>
        <w:jc w:val="both"/>
        <w:rPr>
          <w:i/>
          <w:color w:val="FF0000"/>
        </w:rPr>
      </w:pPr>
      <w:r>
        <w:rPr>
          <w:i/>
          <w:color w:val="FF0000"/>
          <w:rtl w:val="0"/>
        </w:rPr>
        <w:t>Please insert rows as necessary</w:t>
      </w:r>
    </w:p>
    <w:p>
      <w:pPr>
        <w:tabs>
          <w:tab w:val="left" w:pos="3649"/>
          <w:tab w:val="left" w:pos="5349"/>
          <w:tab w:val="left" w:pos="7992"/>
          <w:tab w:val="left" w:pos="9639"/>
          <w:tab w:val="left" w:pos="10778"/>
        </w:tabs>
        <w:jc w:val="both"/>
        <w:rPr>
          <w:i/>
        </w:rPr>
        <w:sectPr>
          <w:type w:val="continuous"/>
          <w:pgSz w:w="11907" w:h="16840"/>
          <w:pgMar w:top="1417" w:right="1417" w:bottom="1417" w:left="1417" w:header="0" w:footer="0" w:gutter="0"/>
          <w:cols w:space="720" w:num="1"/>
        </w:sectPr>
      </w:pPr>
    </w:p>
    <w:p>
      <w:pPr>
        <w:jc w:val="both"/>
      </w:pPr>
    </w:p>
    <w:p>
      <w:pPr>
        <w:pStyle w:val="2"/>
        <w:shd w:val="clear" w:fill="FFFFFF"/>
        <w:spacing w:before="0" w:after="0"/>
        <w:rPr>
          <w:rFonts w:ascii="Calibri" w:hAnsi="Calibri" w:eastAsia="Calibri" w:cs="Calibri"/>
          <w:color w:val="000000"/>
          <w:sz w:val="28"/>
          <w:szCs w:val="28"/>
        </w:rPr>
      </w:pPr>
      <w:r>
        <w:rPr>
          <w:rFonts w:ascii="Calibri" w:hAnsi="Calibri" w:eastAsia="Calibri" w:cs="Calibri"/>
          <w:color w:val="000000"/>
          <w:sz w:val="28"/>
          <w:szCs w:val="28"/>
          <w:rtl w:val="0"/>
        </w:rPr>
        <w:t>G.3 Sustainability</w:t>
      </w:r>
    </w:p>
    <w:p>
      <w:pPr>
        <w:jc w:val="both"/>
        <w:rPr>
          <w:i/>
        </w:rPr>
      </w:pPr>
    </w:p>
    <w:p>
      <w:pPr>
        <w:tabs>
          <w:tab w:val="left" w:pos="3649"/>
          <w:tab w:val="left" w:pos="5349"/>
          <w:tab w:val="left" w:pos="7992"/>
          <w:tab w:val="left" w:pos="9639"/>
          <w:tab w:val="left" w:pos="10778"/>
        </w:tabs>
        <w:jc w:val="both"/>
        <w:rPr>
          <w:i/>
        </w:rPr>
      </w:pPr>
      <w:r>
        <w:rPr>
          <w:i/>
          <w:rtl w:val="0"/>
        </w:rPr>
        <w:t>Explain how exploitation activities will ensure optimal use of the results within the project's lifetime and afterwards. Explain how the impact of the project will be sustained beyond its lifetime. Please list the outcomes that you consider sustainable and describe the strategy to ensure their long lasting use beyond the project's lifetime. Also explain how the results will be mainstreamed and multiplied at national/regional level. Describe the strategy foreseen to attract co-funding and other forms of non-EU support for the project.</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sectPr>
          <w:type w:val="continuous"/>
          <w:pgSz w:w="11907" w:h="16840"/>
          <w:pgMar w:top="1417" w:right="1417" w:bottom="1417" w:left="1417" w:header="0" w:footer="0" w:gutter="0"/>
          <w:cols w:space="720" w:num="1"/>
        </w:sectPr>
      </w:pPr>
      <w:r>
        <w:rPr>
          <w:rFonts w:ascii="MS Gothic" w:hAnsi="MS Gothic" w:eastAsia="MS Gothic" w:cs="MS Gothic"/>
          <w:color w:val="FFFFFF"/>
          <w:rtl w:val="0"/>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i/>
        </w:rPr>
      </w:pPr>
    </w:p>
    <w:tbl>
      <w:tblPr>
        <w:tblStyle w:val="72"/>
        <w:tblW w:w="9087" w:type="dxa"/>
        <w:tblInd w:w="-21" w:type="dxa"/>
        <w:tblLayout w:type="fixed"/>
        <w:tblCellMar>
          <w:top w:w="0" w:type="dxa"/>
          <w:left w:w="115" w:type="dxa"/>
          <w:bottom w:w="0" w:type="dxa"/>
          <w:right w:w="115" w:type="dxa"/>
        </w:tblCellMar>
      </w:tblPr>
      <w:tblGrid>
        <w:gridCol w:w="2271"/>
        <w:gridCol w:w="2272"/>
        <w:gridCol w:w="2272"/>
        <w:gridCol w:w="2272"/>
      </w:tblGrid>
      <w:tr>
        <w:tblPrEx>
          <w:tblCellMar>
            <w:top w:w="0" w:type="dxa"/>
            <w:left w:w="115" w:type="dxa"/>
            <w:bottom w:w="0" w:type="dxa"/>
            <w:right w:w="115" w:type="dxa"/>
          </w:tblCellMar>
        </w:tblPrEx>
        <w:trPr>
          <w:trHeight w:val="585" w:hRule="atLeast"/>
        </w:trPr>
        <w:tc>
          <w:tcPr>
            <w:tcBorders>
              <w:top w:val="single" w:color="000000" w:sz="4" w:space="0"/>
              <w:left w:val="single" w:color="000000" w:sz="4" w:space="0"/>
              <w:bottom w:val="single" w:color="000000" w:sz="4" w:space="0"/>
              <w:right w:val="single" w:color="000000" w:sz="4" w:space="0"/>
            </w:tcBorders>
            <w:shd w:val="clear" w:color="auto" w:fill="DBE5F1"/>
            <w:vAlign w:val="center"/>
          </w:tcPr>
          <w:p>
            <w:pPr>
              <w:rPr>
                <w:b/>
                <w:color w:val="000000"/>
              </w:rPr>
            </w:pPr>
            <w:r>
              <w:rPr>
                <w:b/>
                <w:color w:val="000000"/>
                <w:rtl w:val="0"/>
              </w:rPr>
              <w:t>Sustainable Outcomes</w:t>
            </w:r>
          </w:p>
        </w:tc>
        <w:tc>
          <w:tcPr>
            <w:tcBorders>
              <w:top w:val="single" w:color="000000" w:sz="4" w:space="0"/>
              <w:left w:val="nil"/>
              <w:bottom w:val="single" w:color="000000" w:sz="4" w:space="0"/>
              <w:right w:val="single" w:color="000000" w:sz="4" w:space="0"/>
            </w:tcBorders>
            <w:shd w:val="clear" w:color="auto" w:fill="DBE5F1"/>
            <w:vAlign w:val="center"/>
          </w:tcPr>
          <w:p>
            <w:pPr>
              <w:rPr>
                <w:b/>
                <w:color w:val="000000"/>
              </w:rPr>
            </w:pPr>
            <w:r>
              <w:rPr>
                <w:b/>
                <w:color w:val="000000"/>
                <w:rtl w:val="0"/>
              </w:rPr>
              <w:t>Strategy to ensure their sustainability</w:t>
            </w:r>
          </w:p>
        </w:tc>
        <w:tc>
          <w:tcPr>
            <w:tcBorders>
              <w:top w:val="single" w:color="000000" w:sz="4" w:space="0"/>
              <w:left w:val="nil"/>
              <w:bottom w:val="single" w:color="000000" w:sz="4" w:space="0"/>
              <w:right w:val="single" w:color="000000" w:sz="4" w:space="0"/>
            </w:tcBorders>
            <w:shd w:val="clear" w:color="auto" w:fill="DBE5F1"/>
            <w:vAlign w:val="center"/>
          </w:tcPr>
          <w:p>
            <w:pPr>
              <w:rPr>
                <w:b/>
                <w:color w:val="000000"/>
              </w:rPr>
            </w:pPr>
            <w:r>
              <w:rPr>
                <w:b/>
                <w:color w:val="000000"/>
                <w:rtl w:val="0"/>
              </w:rPr>
              <w:t>Resources necessary to achieve this</w:t>
            </w:r>
          </w:p>
        </w:tc>
        <w:tc>
          <w:tcPr>
            <w:tcBorders>
              <w:top w:val="single" w:color="000000" w:sz="4" w:space="0"/>
              <w:left w:val="nil"/>
              <w:bottom w:val="single" w:color="000000" w:sz="4" w:space="0"/>
              <w:right w:val="single" w:color="000000" w:sz="4" w:space="0"/>
            </w:tcBorders>
            <w:shd w:val="clear" w:color="auto" w:fill="DBE5F1"/>
            <w:vAlign w:val="center"/>
          </w:tcPr>
          <w:p>
            <w:pPr>
              <w:rPr>
                <w:b/>
                <w:color w:val="000000"/>
              </w:rPr>
            </w:pPr>
            <w:r>
              <w:rPr>
                <w:b/>
                <w:color w:val="000000"/>
                <w:rtl w:val="0"/>
              </w:rPr>
              <w:t>Where will these resources be obtained?</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r>
        <w:tblPrEx>
          <w:tblCellMar>
            <w:top w:w="0" w:type="dxa"/>
            <w:left w:w="115" w:type="dxa"/>
            <w:bottom w:w="0" w:type="dxa"/>
            <w:right w:w="115" w:type="dxa"/>
          </w:tblCellMar>
        </w:tblPrEx>
        <w:trPr>
          <w:trHeight w:val="283" w:hRule="atLeast"/>
        </w:trPr>
        <w:tc>
          <w:tcPr>
            <w:tcBorders>
              <w:top w:val="nil"/>
              <w:left w:val="single" w:color="000000" w:sz="4" w:space="0"/>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c>
          <w:tcPr>
            <w:tcBorders>
              <w:top w:val="nil"/>
              <w:left w:val="nil"/>
              <w:bottom w:val="single" w:color="000000" w:sz="4" w:space="0"/>
              <w:right w:val="single" w:color="000000" w:sz="4" w:space="0"/>
            </w:tcBorders>
            <w:shd w:val="clear" w:color="auto" w:fill="auto"/>
            <w:vAlign w:val="bottom"/>
          </w:tcPr>
          <w:p>
            <w:pPr>
              <w:rPr>
                <w:color w:val="000000"/>
              </w:rPr>
            </w:pPr>
            <w:r>
              <w:rPr>
                <w:color w:val="000000"/>
                <w:rtl w:val="0"/>
              </w:rPr>
              <w:t> </w:t>
            </w:r>
          </w:p>
        </w:tc>
      </w:tr>
    </w:tbl>
    <w:p>
      <w:pPr>
        <w:tabs>
          <w:tab w:val="left" w:pos="3649"/>
          <w:tab w:val="left" w:pos="5349"/>
          <w:tab w:val="left" w:pos="7992"/>
          <w:tab w:val="left" w:pos="9639"/>
          <w:tab w:val="left" w:pos="10778"/>
        </w:tabs>
        <w:jc w:val="both"/>
        <w:rPr>
          <w:i/>
          <w:color w:val="FF0000"/>
        </w:rPr>
      </w:pPr>
      <w:r>
        <w:rPr>
          <w:i/>
          <w:color w:val="FF0000"/>
          <w:rtl w:val="0"/>
        </w:rPr>
        <w:t>Please insert rows as necessary</w:t>
      </w:r>
    </w:p>
    <w:p>
      <w:pPr>
        <w:tabs>
          <w:tab w:val="left" w:pos="3649"/>
          <w:tab w:val="left" w:pos="5349"/>
          <w:tab w:val="left" w:pos="7992"/>
          <w:tab w:val="left" w:pos="9639"/>
          <w:tab w:val="left" w:pos="10778"/>
        </w:tabs>
        <w:jc w:val="both"/>
        <w:rPr>
          <w:i/>
        </w:rPr>
        <w:sectPr>
          <w:type w:val="continuous"/>
          <w:pgSz w:w="11907" w:h="16840"/>
          <w:pgMar w:top="1417" w:right="1417" w:bottom="1417" w:left="1417" w:header="0" w:footer="0" w:gutter="0"/>
          <w:cols w:space="720" w:num="1"/>
        </w:sectPr>
      </w:pPr>
    </w:p>
    <w:p>
      <w:pPr>
        <w:pStyle w:val="2"/>
        <w:shd w:val="clear" w:fill="333399"/>
        <w:tabs>
          <w:tab w:val="left" w:pos="9639"/>
        </w:tabs>
        <w:spacing w:before="0" w:after="0"/>
        <w:jc w:val="center"/>
        <w:rPr>
          <w:rFonts w:ascii="Calibri" w:hAnsi="Calibri" w:eastAsia="Calibri" w:cs="Calibri"/>
          <w:sz w:val="32"/>
          <w:szCs w:val="32"/>
        </w:rPr>
      </w:pPr>
      <w:r>
        <w:rPr>
          <w:rFonts w:ascii="Calibri" w:hAnsi="Calibri" w:eastAsia="Calibri" w:cs="Calibri"/>
          <w:sz w:val="32"/>
          <w:szCs w:val="32"/>
          <w:rtl w:val="0"/>
        </w:rPr>
        <w:t>PART H - Other EU grants</w:t>
      </w:r>
    </w:p>
    <w:p/>
    <w:p>
      <w:pPr>
        <w:tabs>
          <w:tab w:val="left" w:pos="3649"/>
          <w:tab w:val="left" w:pos="5349"/>
          <w:tab w:val="left" w:pos="7992"/>
          <w:tab w:val="left" w:pos="9639"/>
          <w:tab w:val="left" w:pos="10778"/>
        </w:tabs>
        <w:jc w:val="both"/>
        <w:rPr>
          <w:i/>
        </w:rPr>
      </w:pPr>
      <w:r>
        <w:rPr>
          <w:i/>
          <w:rtl w:val="0"/>
        </w:rPr>
        <w:t xml:space="preserve">Please list the </w:t>
      </w:r>
      <w:r>
        <w:rPr>
          <w:b/>
          <w:i/>
          <w:rtl w:val="0"/>
        </w:rPr>
        <w:t>projects</w:t>
      </w:r>
      <w:r>
        <w:rPr>
          <w:i/>
          <w:rtl w:val="0"/>
        </w:rPr>
        <w:t xml:space="preserve"> for which the organisations involved in this application have received financial support from EU programmes.</w:t>
      </w:r>
    </w:p>
    <w:p>
      <w:pPr>
        <w:tabs>
          <w:tab w:val="left" w:pos="3649"/>
          <w:tab w:val="left" w:pos="5349"/>
          <w:tab w:val="left" w:pos="7992"/>
          <w:tab w:val="left" w:pos="9639"/>
          <w:tab w:val="left" w:pos="10778"/>
        </w:tabs>
        <w:jc w:val="both"/>
        <w:rPr>
          <w:i/>
        </w:rPr>
        <w:sectPr>
          <w:pgSz w:w="11907" w:h="16840"/>
          <w:pgMar w:top="1417" w:right="1417" w:bottom="1417" w:left="1417" w:header="0" w:footer="0" w:gutter="0"/>
          <w:cols w:space="720" w:num="1"/>
        </w:sectPr>
      </w:pPr>
      <w:r>
        <w:rPr>
          <w:rFonts w:ascii="MS Gothic" w:hAnsi="MS Gothic" w:eastAsia="MS Gothic" w:cs="MS Gothic"/>
          <w:color w:val="FFFFFF"/>
          <w:rtl w:val="0"/>
        </w:rPr>
        <w:t>☒</w:t>
      </w:r>
    </w:p>
    <w:p>
      <w:pPr>
        <w:tabs>
          <w:tab w:val="left" w:pos="3649"/>
          <w:tab w:val="left" w:pos="5349"/>
          <w:tab w:val="left" w:pos="7992"/>
          <w:tab w:val="left" w:pos="9639"/>
          <w:tab w:val="left" w:pos="10778"/>
        </w:tabs>
        <w:jc w:val="both"/>
        <w:rPr>
          <w:i/>
        </w:rPr>
      </w:pPr>
    </w:p>
    <w:tbl>
      <w:tblPr>
        <w:tblStyle w:val="73"/>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68"/>
        <w:gridCol w:w="2268"/>
        <w:gridCol w:w="2268"/>
        <w:gridCol w:w="22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BE5F1"/>
          </w:tcPr>
          <w:p>
            <w:pPr>
              <w:spacing w:after="0" w:line="240" w:lineRule="auto"/>
              <w:jc w:val="center"/>
              <w:rPr>
                <w:rFonts w:ascii="Calibri" w:hAnsi="Calibri" w:eastAsia="Calibri" w:cs="Calibri"/>
                <w:b/>
                <w:sz w:val="22"/>
                <w:szCs w:val="22"/>
              </w:rPr>
            </w:pPr>
            <w:r>
              <w:rPr>
                <w:rFonts w:ascii="Calibri" w:hAnsi="Calibri" w:eastAsia="Calibri" w:cs="Calibri"/>
                <w:b/>
                <w:sz w:val="22"/>
                <w:szCs w:val="22"/>
                <w:rtl w:val="0"/>
              </w:rPr>
              <w:t>Programme or initiative</w:t>
            </w:r>
          </w:p>
        </w:tc>
        <w:tc>
          <w:tcPr>
            <w:shd w:val="clear" w:color="auto" w:fill="DBE5F1"/>
          </w:tcPr>
          <w:p>
            <w:pPr>
              <w:spacing w:after="0" w:line="240" w:lineRule="auto"/>
              <w:jc w:val="center"/>
              <w:rPr>
                <w:rFonts w:ascii="Calibri" w:hAnsi="Calibri" w:eastAsia="Calibri" w:cs="Calibri"/>
                <w:b/>
                <w:sz w:val="22"/>
                <w:szCs w:val="22"/>
              </w:rPr>
            </w:pPr>
            <w:r>
              <w:rPr>
                <w:rFonts w:ascii="Calibri" w:hAnsi="Calibri" w:eastAsia="Calibri" w:cs="Calibri"/>
                <w:b/>
                <w:sz w:val="22"/>
                <w:szCs w:val="22"/>
                <w:rtl w:val="0"/>
              </w:rPr>
              <w:t>Reference number</w:t>
            </w:r>
          </w:p>
        </w:tc>
        <w:tc>
          <w:tcPr>
            <w:shd w:val="clear" w:color="auto" w:fill="DBE5F1"/>
          </w:tcPr>
          <w:p>
            <w:pPr>
              <w:spacing w:after="0" w:line="240" w:lineRule="auto"/>
              <w:jc w:val="center"/>
              <w:rPr>
                <w:rFonts w:ascii="Calibri" w:hAnsi="Calibri" w:eastAsia="Calibri" w:cs="Calibri"/>
                <w:b/>
                <w:sz w:val="22"/>
                <w:szCs w:val="22"/>
              </w:rPr>
            </w:pPr>
            <w:r>
              <w:rPr>
                <w:rFonts w:ascii="Calibri" w:hAnsi="Calibri" w:eastAsia="Calibri" w:cs="Calibri"/>
                <w:b/>
                <w:sz w:val="22"/>
                <w:szCs w:val="22"/>
                <w:rtl w:val="0"/>
              </w:rPr>
              <w:t>Beneficiary Organisation</w:t>
            </w:r>
          </w:p>
        </w:tc>
        <w:tc>
          <w:tcPr>
            <w:shd w:val="clear" w:color="auto" w:fill="DBE5F1"/>
          </w:tcPr>
          <w:p>
            <w:pPr>
              <w:spacing w:after="0" w:line="240" w:lineRule="auto"/>
              <w:jc w:val="center"/>
              <w:rPr>
                <w:rFonts w:ascii="Calibri" w:hAnsi="Calibri" w:eastAsia="Calibri" w:cs="Calibri"/>
                <w:b/>
                <w:sz w:val="22"/>
                <w:szCs w:val="22"/>
              </w:rPr>
            </w:pPr>
            <w:r>
              <w:rPr>
                <w:rFonts w:ascii="Calibri" w:hAnsi="Calibri" w:eastAsia="Calibri" w:cs="Calibri"/>
                <w:b/>
                <w:sz w:val="22"/>
                <w:szCs w:val="22"/>
                <w:rtl w:val="0"/>
              </w:rPr>
              <w:t>Title of the Project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c>
          <w:p>
            <w:pPr>
              <w:tabs>
                <w:tab w:val="left" w:pos="3649"/>
                <w:tab w:val="left" w:pos="5349"/>
                <w:tab w:val="left" w:pos="7992"/>
                <w:tab w:val="left" w:pos="9639"/>
                <w:tab w:val="left" w:pos="10778"/>
              </w:tabs>
              <w:spacing w:after="0" w:line="240" w:lineRule="auto"/>
              <w:jc w:val="both"/>
              <w:rPr>
                <w:rFonts w:ascii="Calibri" w:hAnsi="Calibri" w:eastAsia="Calibri" w:cs="Calibri"/>
                <w:i/>
                <w:sz w:val="22"/>
                <w:szCs w:val="22"/>
              </w:rPr>
            </w:pPr>
          </w:p>
        </w:tc>
      </w:tr>
    </w:tbl>
    <w:p>
      <w:pPr>
        <w:tabs>
          <w:tab w:val="left" w:pos="3649"/>
          <w:tab w:val="left" w:pos="5349"/>
          <w:tab w:val="left" w:pos="7992"/>
          <w:tab w:val="left" w:pos="9639"/>
          <w:tab w:val="left" w:pos="10778"/>
        </w:tabs>
        <w:jc w:val="both"/>
        <w:rPr>
          <w:i/>
        </w:rPr>
        <w:sectPr>
          <w:type w:val="continuous"/>
          <w:pgSz w:w="11907" w:h="16840"/>
          <w:pgMar w:top="1417" w:right="1417" w:bottom="1417" w:left="1417" w:header="0" w:footer="0" w:gutter="0"/>
          <w:cols w:space="720" w:num="1"/>
        </w:sectPr>
      </w:pPr>
      <w:r>
        <w:rPr>
          <w:i/>
          <w:color w:val="FF0000"/>
          <w:rtl w:val="0"/>
        </w:rPr>
        <w:t>Please insert rows as necessary.</w:t>
      </w:r>
    </w:p>
    <w:p/>
    <w:p>
      <w:pPr>
        <w:tabs>
          <w:tab w:val="left" w:pos="3649"/>
          <w:tab w:val="left" w:pos="5349"/>
          <w:tab w:val="left" w:pos="7992"/>
          <w:tab w:val="left" w:pos="9639"/>
          <w:tab w:val="left" w:pos="10778"/>
        </w:tabs>
        <w:jc w:val="both"/>
        <w:rPr>
          <w:i/>
        </w:rPr>
      </w:pPr>
      <w:r>
        <w:rPr>
          <w:i/>
          <w:rtl w:val="0"/>
        </w:rPr>
        <w:t xml:space="preserve">Please list </w:t>
      </w:r>
      <w:r>
        <w:rPr>
          <w:b/>
          <w:i/>
          <w:rtl w:val="0"/>
        </w:rPr>
        <w:t>other EU grant proposals</w:t>
      </w:r>
      <w:r>
        <w:rPr>
          <w:i/>
          <w:rtl w:val="0"/>
        </w:rPr>
        <w:t>submitted by your organisation, or by any partner organisation in this project proposal. For each grant application, please mention the EU Programme concerned and the amount requested.</w:t>
      </w:r>
    </w:p>
    <w:p>
      <w:pPr>
        <w:rPr>
          <w:i/>
        </w:rPr>
        <w:sectPr>
          <w:type w:val="continuous"/>
          <w:pgSz w:w="11907" w:h="16840"/>
          <w:pgMar w:top="1417" w:right="1417" w:bottom="1417" w:left="1417" w:header="0" w:footer="0" w:gutter="0"/>
          <w:cols w:space="720" w:num="1"/>
        </w:sectPr>
      </w:pPr>
      <w:r>
        <w:rPr>
          <w:rFonts w:ascii="MS Gothic" w:hAnsi="MS Gothic" w:eastAsia="MS Gothic" w:cs="MS Gothic"/>
          <w:color w:val="FFFFFF"/>
          <w:rtl w:val="0"/>
        </w:rPr>
        <w:t>☐</w:t>
      </w:r>
    </w:p>
    <w:p/>
    <w:tbl>
      <w:tblPr>
        <w:tblStyle w:val="74"/>
        <w:tblW w:w="9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24"/>
        <w:gridCol w:w="3024"/>
        <w:gridCol w:w="30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BE5F1"/>
          </w:tcPr>
          <w:p>
            <w:pPr>
              <w:spacing w:after="0" w:line="240" w:lineRule="auto"/>
              <w:jc w:val="center"/>
              <w:rPr>
                <w:rFonts w:ascii="Calibri" w:hAnsi="Calibri" w:eastAsia="Calibri" w:cs="Calibri"/>
                <w:b/>
                <w:sz w:val="22"/>
                <w:szCs w:val="22"/>
              </w:rPr>
            </w:pPr>
            <w:r>
              <w:rPr>
                <w:rFonts w:ascii="Calibri" w:hAnsi="Calibri" w:eastAsia="Calibri" w:cs="Calibri"/>
                <w:b/>
                <w:sz w:val="22"/>
                <w:szCs w:val="22"/>
                <w:rtl w:val="0"/>
              </w:rPr>
              <w:t>Programme concerned</w:t>
            </w:r>
          </w:p>
        </w:tc>
        <w:tc>
          <w:tcPr>
            <w:shd w:val="clear" w:color="auto" w:fill="DBE5F1"/>
          </w:tcPr>
          <w:p>
            <w:pPr>
              <w:spacing w:after="0" w:line="240" w:lineRule="auto"/>
              <w:jc w:val="center"/>
              <w:rPr>
                <w:rFonts w:ascii="Calibri" w:hAnsi="Calibri" w:eastAsia="Calibri" w:cs="Calibri"/>
                <w:b/>
                <w:sz w:val="22"/>
                <w:szCs w:val="22"/>
              </w:rPr>
            </w:pPr>
            <w:r>
              <w:rPr>
                <w:rFonts w:ascii="Calibri" w:hAnsi="Calibri" w:eastAsia="Calibri" w:cs="Calibri"/>
                <w:b/>
                <w:sz w:val="22"/>
                <w:szCs w:val="22"/>
                <w:rtl w:val="0"/>
              </w:rPr>
              <w:t>Beneficiary Organisation</w:t>
            </w:r>
          </w:p>
        </w:tc>
        <w:tc>
          <w:tcPr>
            <w:shd w:val="clear" w:color="auto" w:fill="DBE5F1"/>
          </w:tcPr>
          <w:p>
            <w:pPr>
              <w:spacing w:after="0" w:line="240" w:lineRule="auto"/>
              <w:jc w:val="center"/>
              <w:rPr>
                <w:rFonts w:ascii="Calibri" w:hAnsi="Calibri" w:eastAsia="Calibri" w:cs="Calibri"/>
                <w:b/>
                <w:sz w:val="22"/>
                <w:szCs w:val="22"/>
              </w:rPr>
            </w:pPr>
            <w:r>
              <w:rPr>
                <w:rFonts w:ascii="Calibri" w:hAnsi="Calibri" w:eastAsia="Calibri" w:cs="Calibri"/>
                <w:b/>
                <w:sz w:val="22"/>
                <w:szCs w:val="22"/>
                <w:rtl w:val="0"/>
              </w:rPr>
              <w:t>Amount requested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p>
            <w:pPr>
              <w:spacing w:after="0" w:line="240" w:lineRule="auto"/>
              <w:rPr>
                <w:rFonts w:ascii="Calibri" w:hAnsi="Calibri" w:eastAsia="Calibri" w:cs="Calibri"/>
                <w:b/>
                <w:sz w:val="22"/>
                <w:szCs w:val="22"/>
              </w:rPr>
            </w:pPr>
          </w:p>
        </w:tc>
        <w:tc>
          <w:p>
            <w:pPr>
              <w:spacing w:after="0" w:line="240" w:lineRule="auto"/>
              <w:rPr>
                <w:rFonts w:ascii="Calibri" w:hAnsi="Calibri" w:eastAsia="Calibri" w:cs="Calibri"/>
                <w:b/>
                <w:sz w:val="22"/>
                <w:szCs w:val="22"/>
              </w:rPr>
            </w:pPr>
          </w:p>
        </w:tc>
        <w:tc>
          <w:p>
            <w:pPr>
              <w:spacing w:after="0" w:line="240" w:lineRule="auto"/>
              <w:rPr>
                <w:rFonts w:ascii="Calibri" w:hAnsi="Calibri" w:eastAsia="Calibri" w:cs="Calibri"/>
                <w:b/>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p>
            <w:pPr>
              <w:spacing w:after="0" w:line="240" w:lineRule="auto"/>
              <w:rPr>
                <w:rFonts w:ascii="Calibri" w:hAnsi="Calibri" w:eastAsia="Calibri" w:cs="Calibri"/>
                <w:b/>
                <w:sz w:val="22"/>
                <w:szCs w:val="22"/>
              </w:rPr>
            </w:pPr>
          </w:p>
        </w:tc>
        <w:tc>
          <w:p>
            <w:pPr>
              <w:spacing w:after="0" w:line="240" w:lineRule="auto"/>
              <w:rPr>
                <w:rFonts w:ascii="Calibri" w:hAnsi="Calibri" w:eastAsia="Calibri" w:cs="Calibri"/>
                <w:b/>
                <w:sz w:val="22"/>
                <w:szCs w:val="22"/>
              </w:rPr>
            </w:pPr>
          </w:p>
        </w:tc>
        <w:tc>
          <w:p>
            <w:pPr>
              <w:spacing w:after="0" w:line="240" w:lineRule="auto"/>
              <w:rPr>
                <w:rFonts w:ascii="Calibri" w:hAnsi="Calibri" w:eastAsia="Calibri" w:cs="Calibri"/>
                <w:b/>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p>
            <w:pPr>
              <w:spacing w:after="0" w:line="240" w:lineRule="auto"/>
              <w:rPr>
                <w:rFonts w:ascii="Calibri" w:hAnsi="Calibri" w:eastAsia="Calibri" w:cs="Calibri"/>
                <w:b/>
                <w:sz w:val="22"/>
                <w:szCs w:val="22"/>
              </w:rPr>
            </w:pPr>
          </w:p>
        </w:tc>
        <w:tc>
          <w:p>
            <w:pPr>
              <w:spacing w:after="0" w:line="240" w:lineRule="auto"/>
              <w:rPr>
                <w:rFonts w:ascii="Calibri" w:hAnsi="Calibri" w:eastAsia="Calibri" w:cs="Calibri"/>
                <w:b/>
                <w:sz w:val="22"/>
                <w:szCs w:val="22"/>
              </w:rPr>
            </w:pPr>
          </w:p>
        </w:tc>
        <w:tc>
          <w:p>
            <w:pPr>
              <w:spacing w:after="0" w:line="240" w:lineRule="auto"/>
              <w:rPr>
                <w:rFonts w:ascii="Calibri" w:hAnsi="Calibri" w:eastAsia="Calibri" w:cs="Calibri"/>
                <w:b/>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trPr>
        <w:tc>
          <w:p>
            <w:pPr>
              <w:spacing w:after="0" w:line="240" w:lineRule="auto"/>
              <w:rPr>
                <w:rFonts w:ascii="Calibri" w:hAnsi="Calibri" w:eastAsia="Calibri" w:cs="Calibri"/>
                <w:b/>
                <w:sz w:val="22"/>
                <w:szCs w:val="22"/>
              </w:rPr>
            </w:pPr>
          </w:p>
        </w:tc>
        <w:tc>
          <w:p>
            <w:pPr>
              <w:spacing w:after="0" w:line="240" w:lineRule="auto"/>
              <w:rPr>
                <w:rFonts w:ascii="Calibri" w:hAnsi="Calibri" w:eastAsia="Calibri" w:cs="Calibri"/>
                <w:b/>
                <w:sz w:val="22"/>
                <w:szCs w:val="22"/>
              </w:rPr>
            </w:pPr>
          </w:p>
        </w:tc>
        <w:tc>
          <w:p>
            <w:pPr>
              <w:spacing w:after="0" w:line="240" w:lineRule="auto"/>
              <w:rPr>
                <w:rFonts w:ascii="Calibri" w:hAnsi="Calibri" w:eastAsia="Calibri" w:cs="Calibri"/>
                <w:b/>
                <w:sz w:val="22"/>
                <w:szCs w:val="22"/>
              </w:rPr>
            </w:pPr>
          </w:p>
        </w:tc>
      </w:tr>
    </w:tbl>
    <w:p>
      <w:pPr>
        <w:tabs>
          <w:tab w:val="left" w:pos="3649"/>
          <w:tab w:val="left" w:pos="5349"/>
          <w:tab w:val="left" w:pos="7992"/>
          <w:tab w:val="left" w:pos="9639"/>
          <w:tab w:val="left" w:pos="10778"/>
        </w:tabs>
        <w:jc w:val="both"/>
        <w:rPr>
          <w:i/>
        </w:rPr>
        <w:sectPr>
          <w:type w:val="continuous"/>
          <w:pgSz w:w="11907" w:h="16840"/>
          <w:pgMar w:top="1417" w:right="1417" w:bottom="1417" w:left="1417" w:header="0" w:footer="0" w:gutter="0"/>
          <w:cols w:space="720" w:num="1"/>
        </w:sectPr>
      </w:pPr>
      <w:r>
        <w:rPr>
          <w:i/>
          <w:color w:val="FF0000"/>
          <w:rtl w:val="0"/>
        </w:rPr>
        <w:t>Please insert rows as necessary.</w:t>
      </w:r>
    </w:p>
    <w:p>
      <w:pPr>
        <w:pStyle w:val="2"/>
        <w:shd w:val="clear" w:fill="333399"/>
        <w:tabs>
          <w:tab w:val="left" w:pos="9639"/>
        </w:tabs>
        <w:spacing w:before="0" w:after="0"/>
        <w:jc w:val="center"/>
        <w:rPr>
          <w:rFonts w:ascii="Calibri" w:hAnsi="Calibri" w:eastAsia="Calibri" w:cs="Calibri"/>
          <w:sz w:val="32"/>
          <w:szCs w:val="32"/>
        </w:rPr>
      </w:pPr>
      <w:r>
        <w:rPr>
          <w:rFonts w:ascii="Calibri" w:hAnsi="Calibri" w:eastAsia="Calibri" w:cs="Calibri"/>
          <w:sz w:val="32"/>
          <w:szCs w:val="32"/>
          <w:rtl w:val="0"/>
        </w:rPr>
        <w:t>PART I- Check List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i w:val="0"/>
          <w:smallCaps w:val="0"/>
          <w:strike w:val="0"/>
          <w:color w:val="000000"/>
          <w:sz w:val="22"/>
          <w:szCs w:val="22"/>
          <w:u w:val="none"/>
          <w:shd w:val="clear" w:fill="auto"/>
          <w:vertAlign w:val="baseline"/>
        </w:rPr>
      </w:pPr>
    </w:p>
    <w:p>
      <w:pPr>
        <w:tabs>
          <w:tab w:val="left" w:pos="3649"/>
          <w:tab w:val="left" w:pos="5349"/>
          <w:tab w:val="left" w:pos="7992"/>
          <w:tab w:val="left" w:pos="9639"/>
          <w:tab w:val="left" w:pos="10778"/>
        </w:tabs>
        <w:jc w:val="both"/>
        <w:rPr>
          <w:i/>
        </w:rPr>
      </w:pPr>
      <w:r>
        <w:rPr>
          <w:i/>
          <w:rtl w:val="0"/>
        </w:rPr>
        <w:t xml:space="preserve">Please make sure that you </w:t>
      </w:r>
      <w:r>
        <w:rPr>
          <w:b/>
          <w:i/>
          <w:u w:val="single"/>
          <w:rtl w:val="0"/>
        </w:rPr>
        <w:t>fully</w:t>
      </w:r>
      <w:r>
        <w:rPr>
          <w:i/>
          <w:rtl w:val="0"/>
        </w:rPr>
        <w:t xml:space="preserve"> completed each part of this application form, as follows: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i w:val="0"/>
          <w:smallCaps w:val="0"/>
          <w:strike w:val="0"/>
          <w:color w:val="000000"/>
          <w:sz w:val="22"/>
          <w:szCs w:val="22"/>
          <w:u w:val="none"/>
          <w:shd w:val="clear" w:fill="auto"/>
          <w:vertAlign w:val="baseline"/>
        </w:rPr>
        <w:sectPr>
          <w:pgSz w:w="11907" w:h="16840"/>
          <w:pgMar w:top="1417" w:right="1417" w:bottom="1417" w:left="1417" w:header="0" w:footer="0" w:gutter="0"/>
          <w:cols w:space="720" w:num="1"/>
        </w:sectPr>
      </w:pPr>
      <w:r>
        <w:rPr>
          <w:rFonts w:ascii="MS Gothic" w:hAnsi="MS Gothic" w:eastAsia="MS Gothic" w:cs="MS Gothic"/>
          <w:b w:val="0"/>
          <w:i w:val="0"/>
          <w:smallCaps w:val="0"/>
          <w:strike w:val="0"/>
          <w:color w:val="FFFFFF"/>
          <w:sz w:val="24"/>
          <w:szCs w:val="24"/>
          <w:u w:val="none"/>
          <w:shd w:val="clear" w:fill="auto"/>
          <w:vertAlign w:val="baseline"/>
          <w:rtl w:val="0"/>
        </w:rPr>
        <w: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09" w:right="0" w:hanging="709"/>
        <w:jc w:val="both"/>
        <w:rPr>
          <w:rFonts w:ascii="Calibri" w:hAnsi="Calibri" w:eastAsia="Calibri" w:cs="Calibri"/>
          <w:b/>
          <w:i w:val="0"/>
          <w:smallCaps w:val="0"/>
          <w:strike w:val="0"/>
          <w:color w:val="000000"/>
          <w:sz w:val="22"/>
          <w:szCs w:val="22"/>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09" w:right="0" w:hanging="567"/>
        <w:jc w:val="both"/>
        <w:rPr>
          <w:rFonts w:ascii="Calibri" w:hAnsi="Calibri" w:eastAsia="Calibri" w:cs="Calibri"/>
          <w:b w:val="0"/>
          <w:i w:val="0"/>
          <w:smallCaps w:val="0"/>
          <w:strike w:val="0"/>
          <w:color w:val="000000"/>
          <w:sz w:val="22"/>
          <w:szCs w:val="22"/>
          <w:u w:val="none"/>
          <w:shd w:val="clear" w:fill="auto"/>
          <w:vertAlign w:val="baseline"/>
        </w:rPr>
      </w:pPr>
      <w:r>
        <w:rPr>
          <w:rFonts w:ascii="MS Gothic" w:hAnsi="MS Gothic" w:eastAsia="MS Gothic" w:cs="MS Gothic"/>
          <w:b w:val="0"/>
          <w:i w:val="0"/>
          <w:smallCaps w:val="0"/>
          <w:strike w:val="0"/>
          <w:color w:val="000000"/>
          <w:sz w:val="24"/>
          <w:szCs w:val="24"/>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PART D - RELEVANCE OF THE PROJECT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09" w:right="0" w:hanging="567"/>
        <w:jc w:val="both"/>
        <w:rPr>
          <w:rFonts w:ascii="Calibri" w:hAnsi="Calibri" w:eastAsia="Calibri" w:cs="Calibri"/>
          <w:b w:val="0"/>
          <w:i w:val="0"/>
          <w:smallCaps w:val="0"/>
          <w:strike w:val="0"/>
          <w:color w:val="000000"/>
          <w:sz w:val="22"/>
          <w:szCs w:val="22"/>
          <w:u w:val="none"/>
          <w:shd w:val="clear" w:fill="auto"/>
          <w:vertAlign w:val="baseline"/>
        </w:rPr>
      </w:pPr>
      <w:r>
        <w:rPr>
          <w:rFonts w:ascii="MS Gothic" w:hAnsi="MS Gothic" w:eastAsia="MS Gothic" w:cs="MS Gothic"/>
          <w:b w:val="0"/>
          <w:i w:val="0"/>
          <w:smallCaps w:val="0"/>
          <w:strike w:val="0"/>
          <w:color w:val="000000"/>
          <w:sz w:val="24"/>
          <w:szCs w:val="24"/>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PART E - QUALITY OF THE PROJECT DESIGN AND IMPLEMENTATION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18" w:right="0" w:hanging="567"/>
        <w:jc w:val="both"/>
        <w:rPr>
          <w:rFonts w:ascii="Calibri" w:hAnsi="Calibri" w:eastAsia="Calibri" w:cs="Calibri"/>
          <w:b w:val="0"/>
          <w:i w:val="0"/>
          <w:smallCaps w:val="0"/>
          <w:strike w:val="0"/>
          <w:color w:val="000000"/>
          <w:sz w:val="22"/>
          <w:szCs w:val="22"/>
          <w:u w:val="none"/>
          <w:shd w:val="clear" w:fill="auto"/>
          <w:vertAlign w:val="baseline"/>
        </w:rPr>
      </w:pPr>
      <w:r>
        <w:rPr>
          <w:rFonts w:ascii="MS Gothic" w:hAnsi="MS Gothic" w:eastAsia="MS Gothic" w:cs="MS Gothic"/>
          <w:b w:val="0"/>
          <w:i w:val="0"/>
          <w:smallCaps w:val="0"/>
          <w:strike w:val="0"/>
          <w:color w:val="000000"/>
          <w:sz w:val="24"/>
          <w:szCs w:val="24"/>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E.4 Logical Framework Matrix</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18" w:right="0" w:hanging="567"/>
        <w:jc w:val="both"/>
        <w:rPr>
          <w:rFonts w:ascii="Calibri" w:hAnsi="Calibri" w:eastAsia="Calibri" w:cs="Calibri"/>
          <w:b w:val="0"/>
          <w:i w:val="0"/>
          <w:smallCaps w:val="0"/>
          <w:strike w:val="0"/>
          <w:color w:val="000000"/>
          <w:sz w:val="22"/>
          <w:szCs w:val="22"/>
          <w:u w:val="none"/>
          <w:shd w:val="clear" w:fill="auto"/>
          <w:vertAlign w:val="baseline"/>
        </w:rPr>
      </w:pPr>
      <w:r>
        <w:rPr>
          <w:rFonts w:ascii="MS Gothic" w:hAnsi="MS Gothic" w:eastAsia="MS Gothic" w:cs="MS Gothic"/>
          <w:b w:val="0"/>
          <w:i w:val="0"/>
          <w:smallCaps w:val="0"/>
          <w:strike w:val="0"/>
          <w:color w:val="000000"/>
          <w:sz w:val="24"/>
          <w:szCs w:val="24"/>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E.5 Workplan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18" w:right="0" w:hanging="567"/>
        <w:jc w:val="both"/>
        <w:rPr>
          <w:rFonts w:ascii="Calibri" w:hAnsi="Calibri" w:eastAsia="Calibri" w:cs="Calibri"/>
          <w:b w:val="0"/>
          <w:i w:val="0"/>
          <w:smallCaps w:val="0"/>
          <w:strike w:val="0"/>
          <w:color w:val="000000"/>
          <w:sz w:val="22"/>
          <w:szCs w:val="22"/>
          <w:u w:val="none"/>
          <w:shd w:val="clear" w:fill="auto"/>
          <w:vertAlign w:val="baseline"/>
        </w:rPr>
      </w:pPr>
      <w:r>
        <w:rPr>
          <w:rFonts w:ascii="MS Gothic" w:hAnsi="MS Gothic" w:eastAsia="MS Gothic" w:cs="MS Gothic"/>
          <w:b w:val="0"/>
          <w:i w:val="0"/>
          <w:smallCaps w:val="0"/>
          <w:strike w:val="0"/>
          <w:color w:val="000000"/>
          <w:sz w:val="24"/>
          <w:szCs w:val="24"/>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E.6 Work packages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09" w:right="0" w:hanging="567"/>
        <w:jc w:val="both"/>
        <w:rPr>
          <w:rFonts w:ascii="Calibri" w:hAnsi="Calibri" w:eastAsia="Calibri" w:cs="Calibri"/>
          <w:b w:val="0"/>
          <w:i w:val="0"/>
          <w:smallCaps w:val="0"/>
          <w:strike w:val="0"/>
          <w:color w:val="000000"/>
          <w:sz w:val="22"/>
          <w:szCs w:val="22"/>
          <w:u w:val="none"/>
          <w:shd w:val="clear" w:fill="auto"/>
          <w:vertAlign w:val="baseline"/>
        </w:rPr>
      </w:pPr>
      <w:r>
        <w:rPr>
          <w:rFonts w:ascii="MS Gothic" w:hAnsi="MS Gothic" w:eastAsia="MS Gothic" w:cs="MS Gothic"/>
          <w:b w:val="0"/>
          <w:i w:val="0"/>
          <w:smallCaps w:val="0"/>
          <w:strike w:val="0"/>
          <w:color w:val="000000"/>
          <w:sz w:val="24"/>
          <w:szCs w:val="24"/>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PART F - Quality of the Project Team and Cooperation Arrangements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09" w:right="0" w:hanging="567"/>
        <w:jc w:val="both"/>
        <w:rPr>
          <w:rFonts w:ascii="Calibri" w:hAnsi="Calibri" w:eastAsia="Calibri" w:cs="Calibri"/>
          <w:b w:val="0"/>
          <w:i w:val="0"/>
          <w:smallCaps w:val="0"/>
          <w:strike w:val="0"/>
          <w:color w:val="000000"/>
          <w:sz w:val="22"/>
          <w:szCs w:val="22"/>
          <w:u w:val="none"/>
          <w:shd w:val="clear" w:fill="auto"/>
          <w:vertAlign w:val="baseline"/>
        </w:rPr>
      </w:pPr>
      <w:r>
        <w:rPr>
          <w:rFonts w:ascii="MS Gothic" w:hAnsi="MS Gothic" w:eastAsia="MS Gothic" w:cs="MS Gothic"/>
          <w:b w:val="0"/>
          <w:i w:val="0"/>
          <w:smallCaps w:val="0"/>
          <w:strike w:val="0"/>
          <w:color w:val="000000"/>
          <w:sz w:val="24"/>
          <w:szCs w:val="24"/>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PART G - Impact and Sustainability</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09" w:right="0" w:hanging="567"/>
        <w:jc w:val="both"/>
        <w:rPr>
          <w:rFonts w:ascii="Calibri" w:hAnsi="Calibri" w:eastAsia="Calibri" w:cs="Calibri"/>
          <w:b w:val="0"/>
          <w:i w:val="0"/>
          <w:smallCaps w:val="0"/>
          <w:strike w:val="0"/>
          <w:color w:val="000000"/>
          <w:sz w:val="22"/>
          <w:szCs w:val="22"/>
          <w:u w:val="none"/>
          <w:shd w:val="clear" w:fill="auto"/>
          <w:vertAlign w:val="baseline"/>
        </w:rPr>
      </w:pPr>
      <w:r>
        <w:rPr>
          <w:rFonts w:ascii="MS Gothic" w:hAnsi="MS Gothic" w:eastAsia="MS Gothic" w:cs="MS Gothic"/>
          <w:b w:val="0"/>
          <w:i w:val="0"/>
          <w:smallCaps w:val="0"/>
          <w:strike w:val="0"/>
          <w:color w:val="000000"/>
          <w:sz w:val="24"/>
          <w:szCs w:val="24"/>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PART H - Other EU grants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09" w:right="0" w:hanging="567"/>
        <w:jc w:val="both"/>
        <w:rPr>
          <w:rFonts w:ascii="Calibri" w:hAnsi="Calibri" w:eastAsia="Calibri" w:cs="Calibri"/>
          <w:b w:val="0"/>
          <w:i w:val="0"/>
          <w:smallCaps w:val="0"/>
          <w:strike w:val="0"/>
          <w:color w:val="000000"/>
          <w:sz w:val="22"/>
          <w:szCs w:val="22"/>
          <w:u w:val="none"/>
          <w:shd w:val="clear" w:fill="auto"/>
          <w:vertAlign w:val="baseline"/>
        </w:rPr>
      </w:pPr>
      <w:r>
        <w:rPr>
          <w:rFonts w:ascii="MS Gothic" w:hAnsi="MS Gothic" w:eastAsia="MS Gothic" w:cs="MS Gothic"/>
          <w:b w:val="0"/>
          <w:i w:val="0"/>
          <w:smallCaps w:val="0"/>
          <w:strike w:val="0"/>
          <w:color w:val="000000"/>
          <w:sz w:val="24"/>
          <w:szCs w:val="24"/>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tl w:val="0"/>
        </w:rPr>
        <w:tab/>
      </w:r>
      <w:r>
        <w:rPr>
          <w:rFonts w:ascii="Calibri" w:hAnsi="Calibri" w:eastAsia="Calibri" w:cs="Calibri"/>
          <w:b w:val="0"/>
          <w:i w:val="0"/>
          <w:smallCaps w:val="0"/>
          <w:strike w:val="0"/>
          <w:color w:val="000000"/>
          <w:sz w:val="22"/>
          <w:szCs w:val="22"/>
          <w:u w:val="none"/>
          <w:shd w:val="clear" w:fill="auto"/>
          <w:vertAlign w:val="baseline"/>
          <w:rtl w:val="0"/>
        </w:rPr>
        <w:t>PART I - CHECK LIST</w:t>
      </w:r>
    </w:p>
    <w:p/>
    <w:sectPr>
      <w:type w:val="continuous"/>
      <w:pgSz w:w="11907" w:h="16840"/>
      <w:pgMar w:top="1417" w:right="1417" w:bottom="1417" w:left="1417"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5103"/>
        <w:tab w:val="right" w:pos="9540"/>
        <w:tab w:val="right" w:pos="15168"/>
      </w:tabs>
      <w:jc w:val="center"/>
    </w:pPr>
    <w:r>
      <w:rPr>
        <w:i/>
        <w:sz w:val="18"/>
        <w:szCs w:val="18"/>
        <w:rtl w:val="0"/>
      </w:rPr>
      <w:t>Title of the Project / Acronym</w:t>
    </w:r>
    <w:r>
      <w:rPr>
        <w:i/>
        <w:sz w:val="18"/>
        <w:szCs w:val="18"/>
        <w:rtl w:val="0"/>
      </w:rPr>
      <w:br w:type="textWrapping"/>
    </w:r>
    <w:r>
      <w:rPr>
        <w:i/>
        <w:sz w:val="18"/>
        <w:szCs w:val="18"/>
        <w:rtl w:val="0"/>
      </w:rPr>
      <w:t xml:space="preserve">Page </w:t>
    </w:r>
    <w:r>
      <w:rPr>
        <w:i/>
        <w:sz w:val="18"/>
        <w:szCs w:val="18"/>
      </w:rPr>
      <w:fldChar w:fldCharType="begin"/>
    </w:r>
    <w:r>
      <w:rPr>
        <w:i/>
        <w:sz w:val="18"/>
        <w:szCs w:val="18"/>
      </w:rPr>
      <w:instrText xml:space="preserve">PAGE</w:instrText>
    </w:r>
    <w:r>
      <w:rPr>
        <w:i/>
        <w:sz w:val="18"/>
        <w:szCs w:val="18"/>
      </w:rPr>
      <w:fldChar w:fldCharType="separate"/>
    </w:r>
    <w:r>
      <w:rPr>
        <w:i/>
        <w:sz w:val="18"/>
        <w:szCs w:val="18"/>
      </w:rPr>
      <w:fldChar w:fldCharType="end"/>
    </w:r>
    <w:r>
      <w:rPr>
        <w:i/>
        <w:sz w:val="18"/>
        <w:szCs w:val="18"/>
        <w:rtl w:val="0"/>
      </w:rPr>
      <w:t xml:space="preserve"> of </w:t>
    </w:r>
    <w:r>
      <w:rPr>
        <w:i/>
        <w:sz w:val="18"/>
        <w:szCs w:val="18"/>
      </w:rPr>
      <w:fldChar w:fldCharType="begin"/>
    </w:r>
    <w:r>
      <w:rPr>
        <w:i/>
        <w:sz w:val="18"/>
        <w:szCs w:val="18"/>
      </w:rPr>
      <w:instrText xml:space="preserve">NUMPAGES</w:instrText>
    </w:r>
    <w:r>
      <w:rPr>
        <w:i/>
        <w:sz w:val="18"/>
        <w:szCs w:val="18"/>
      </w:rPr>
      <w:fldChar w:fldCharType="separate"/>
    </w:r>
    <w:r>
      <w:rPr>
        <w: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i w:val="0"/>
          <w:smallCaps/>
          <w:strike w:val="0"/>
          <w:color w:val="000000"/>
          <w:sz w:val="22"/>
          <w:szCs w:val="22"/>
          <w:u w:val="none"/>
          <w:shd w:val="clear" w:fill="auto"/>
          <w:vertAlign w:val="baseline"/>
        </w:rPr>
      </w:pPr>
      <w:r>
        <w:rPr>
          <w:vertAlign w:val="superscript"/>
        </w:rPr>
        <w:footnoteRef/>
      </w:r>
      <w:r>
        <w:rPr>
          <w:rFonts w:ascii="Arial" w:hAnsi="Arial" w:eastAsia="Arial" w:cs="Arial"/>
          <w:b w:val="0"/>
          <w:i/>
          <w:smallCaps w:val="0"/>
          <w:strike w:val="0"/>
          <w:color w:val="000000"/>
          <w:sz w:val="18"/>
          <w:szCs w:val="18"/>
          <w:u w:val="none"/>
          <w:shd w:val="clear" w:fill="auto"/>
          <w:vertAlign w:val="baseline"/>
          <w:rtl w:val="0"/>
        </w:rPr>
        <w:t xml:space="preserve">Please see Programme Guide, Part B for your action, Table A – Project Implementation (amounts in Euro per day) Programme Countries and Table B - Project Implementation (amounts in Euro per day) Partner Countries.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righ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Capacity Building in the field of higher education – EAC/A02/2019– </w:t>
    </w:r>
    <w:r>
      <w:rPr>
        <w:rFonts w:ascii="Calibri" w:hAnsi="Calibri" w:eastAsia="Calibri" w:cs="Calibri"/>
        <w:b/>
        <w:i w:val="0"/>
        <w:smallCaps w:val="0"/>
        <w:strike w:val="0"/>
        <w:color w:val="000000"/>
        <w:sz w:val="18"/>
        <w:szCs w:val="18"/>
        <w:u w:val="none"/>
        <w:shd w:val="clear" w:fill="auto"/>
        <w:vertAlign w:val="baseline"/>
        <w:rtl w:val="0"/>
      </w:rPr>
      <w:t>Joint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0053208E"/>
    <w:multiLevelType w:val="multilevel"/>
    <w:tmpl w:val="0053208E"/>
    <w:lvl w:ilvl="0" w:tentative="0">
      <w:start w:val="1"/>
      <w:numFmt w:val="bullet"/>
      <w:lvlText w:val="●"/>
      <w:lvlJc w:val="left"/>
      <w:pPr>
        <w:ind w:left="763" w:hanging="360"/>
      </w:pPr>
      <w:rPr>
        <w:rFonts w:ascii="Noto Sans Symbols" w:hAnsi="Noto Sans Symbols" w:eastAsia="Noto Sans Symbols" w:cs="Noto Sans Symbols"/>
      </w:rPr>
    </w:lvl>
    <w:lvl w:ilvl="1" w:tentative="0">
      <w:start w:val="1"/>
      <w:numFmt w:val="bullet"/>
      <w:lvlText w:val="o"/>
      <w:lvlJc w:val="left"/>
      <w:pPr>
        <w:ind w:left="1483" w:hanging="360"/>
      </w:pPr>
      <w:rPr>
        <w:rFonts w:ascii="Courier New" w:hAnsi="Courier New" w:eastAsia="Courier New" w:cs="Courier New"/>
      </w:rPr>
    </w:lvl>
    <w:lvl w:ilvl="2" w:tentative="0">
      <w:start w:val="1"/>
      <w:numFmt w:val="bullet"/>
      <w:lvlText w:val="▪"/>
      <w:lvlJc w:val="left"/>
      <w:pPr>
        <w:ind w:left="2203" w:hanging="360"/>
      </w:pPr>
      <w:rPr>
        <w:rFonts w:ascii="Noto Sans Symbols" w:hAnsi="Noto Sans Symbols" w:eastAsia="Noto Sans Symbols" w:cs="Noto Sans Symbols"/>
      </w:rPr>
    </w:lvl>
    <w:lvl w:ilvl="3" w:tentative="0">
      <w:start w:val="1"/>
      <w:numFmt w:val="bullet"/>
      <w:lvlText w:val="●"/>
      <w:lvlJc w:val="left"/>
      <w:pPr>
        <w:ind w:left="2923" w:hanging="360"/>
      </w:pPr>
      <w:rPr>
        <w:rFonts w:ascii="Noto Sans Symbols" w:hAnsi="Noto Sans Symbols" w:eastAsia="Noto Sans Symbols" w:cs="Noto Sans Symbols"/>
      </w:rPr>
    </w:lvl>
    <w:lvl w:ilvl="4" w:tentative="0">
      <w:start w:val="1"/>
      <w:numFmt w:val="bullet"/>
      <w:lvlText w:val="o"/>
      <w:lvlJc w:val="left"/>
      <w:pPr>
        <w:ind w:left="3643" w:hanging="360"/>
      </w:pPr>
      <w:rPr>
        <w:rFonts w:ascii="Courier New" w:hAnsi="Courier New" w:eastAsia="Courier New" w:cs="Courier New"/>
      </w:rPr>
    </w:lvl>
    <w:lvl w:ilvl="5" w:tentative="0">
      <w:start w:val="1"/>
      <w:numFmt w:val="bullet"/>
      <w:lvlText w:val="▪"/>
      <w:lvlJc w:val="left"/>
      <w:pPr>
        <w:ind w:left="4363" w:hanging="360"/>
      </w:pPr>
      <w:rPr>
        <w:rFonts w:ascii="Noto Sans Symbols" w:hAnsi="Noto Sans Symbols" w:eastAsia="Noto Sans Symbols" w:cs="Noto Sans Symbols"/>
      </w:rPr>
    </w:lvl>
    <w:lvl w:ilvl="6" w:tentative="0">
      <w:start w:val="1"/>
      <w:numFmt w:val="bullet"/>
      <w:lvlText w:val="●"/>
      <w:lvlJc w:val="left"/>
      <w:pPr>
        <w:ind w:left="5083" w:hanging="360"/>
      </w:pPr>
      <w:rPr>
        <w:rFonts w:ascii="Noto Sans Symbols" w:hAnsi="Noto Sans Symbols" w:eastAsia="Noto Sans Symbols" w:cs="Noto Sans Symbols"/>
      </w:rPr>
    </w:lvl>
    <w:lvl w:ilvl="7" w:tentative="0">
      <w:start w:val="1"/>
      <w:numFmt w:val="bullet"/>
      <w:lvlText w:val="o"/>
      <w:lvlJc w:val="left"/>
      <w:pPr>
        <w:ind w:left="5803" w:hanging="360"/>
      </w:pPr>
      <w:rPr>
        <w:rFonts w:ascii="Courier New" w:hAnsi="Courier New" w:eastAsia="Courier New" w:cs="Courier New"/>
      </w:rPr>
    </w:lvl>
    <w:lvl w:ilvl="8" w:tentative="0">
      <w:start w:val="1"/>
      <w:numFmt w:val="bullet"/>
      <w:lvlText w:val="▪"/>
      <w:lvlJc w:val="left"/>
      <w:pPr>
        <w:ind w:left="6523" w:hanging="360"/>
      </w:pPr>
      <w:rPr>
        <w:rFonts w:ascii="Noto Sans Symbols" w:hAnsi="Noto Sans Symbols" w:eastAsia="Noto Sans Symbols" w:cs="Noto Sans Symbols"/>
      </w:rPr>
    </w:lvl>
  </w:abstractNum>
  <w:abstractNum w:abstractNumId="4">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footnotePr>
    <w:footnote w:id="2"/>
    <w:footnote w:id="3"/>
  </w:footnotePr>
  <w:compat>
    <w:doNotExpandShiftReturn/>
    <w:doNotWrapTextWithPunct/>
    <w:doNotUseEastAsianBreakRules/>
    <w:doNotUseIndentAsNumberingTabStop/>
    <w:compatSetting w:name="compatibilityMode" w:uri="http://schemas.microsoft.com/office/word" w:val="15"/>
  </w:compat>
  <w:rsids>
    <w:rsidRoot w:val="00000000"/>
    <w:rsid w:val="5F2008F3"/>
    <w:rsid w:val="68A20C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2"/>
      <w:szCs w:val="22"/>
      <w:lang w:val="en-GB"/>
    </w:rPr>
  </w:style>
  <w:style w:type="paragraph" w:styleId="2">
    <w:name w:val="heading 1"/>
    <w:basedOn w:val="1"/>
    <w:next w:val="1"/>
    <w:qFormat/>
    <w:uiPriority w:val="0"/>
    <w:pPr>
      <w:keepNext/>
      <w:shd w:val="clear" w:fill="737373"/>
      <w:tabs>
        <w:tab w:val="left" w:pos="426"/>
      </w:tabs>
      <w:spacing w:before="120" w:after="240"/>
    </w:pPr>
    <w:rPr>
      <w:rFonts w:ascii="Tahoma" w:hAnsi="Tahoma" w:eastAsia="Tahoma" w:cs="Tahoma"/>
      <w:b/>
      <w:color w:val="FFFFFF"/>
      <w:sz w:val="34"/>
      <w:szCs w:val="34"/>
    </w:rPr>
  </w:style>
  <w:style w:type="paragraph" w:styleId="3">
    <w:name w:val="heading 2"/>
    <w:basedOn w:val="1"/>
    <w:next w:val="1"/>
    <w:uiPriority w:val="0"/>
    <w:pPr>
      <w:keepNext/>
      <w:keepLines/>
      <w:spacing w:before="200"/>
    </w:pPr>
    <w:rPr>
      <w:rFonts w:ascii="Cambria" w:hAnsi="Cambria" w:eastAsia="Cambria" w:cs="Cambria"/>
      <w:b/>
      <w:color w:val="4F81BD"/>
      <w:sz w:val="26"/>
      <w:szCs w:val="26"/>
    </w:rPr>
  </w:style>
  <w:style w:type="paragraph" w:styleId="4">
    <w:name w:val="heading 3"/>
    <w:basedOn w:val="1"/>
    <w:next w:val="1"/>
    <w:uiPriority w:val="0"/>
    <w:pPr>
      <w:keepNext/>
      <w:keepLines/>
      <w:spacing w:before="200"/>
    </w:pPr>
    <w:rPr>
      <w:rFonts w:ascii="Cambria" w:hAnsi="Cambria" w:eastAsia="Cambria" w:cs="Cambria"/>
      <w:b/>
      <w:color w:val="4F81BD"/>
    </w:rPr>
  </w:style>
  <w:style w:type="paragraph" w:styleId="5">
    <w:name w:val="heading 4"/>
    <w:basedOn w:val="1"/>
    <w:next w:val="1"/>
    <w:uiPriority w:val="0"/>
    <w:pPr>
      <w:keepNext/>
      <w:keepLines/>
      <w:spacing w:before="200"/>
    </w:pPr>
    <w:rPr>
      <w:rFonts w:ascii="Cambria" w:hAnsi="Cambria" w:eastAsia="Cambria" w:cs="Cambria"/>
      <w:b/>
      <w:i/>
      <w:color w:val="4F81BD"/>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text"/>
    <w:basedOn w:val="1"/>
    <w:unhideWhenUsed/>
    <w:qFormat/>
    <w:uiPriority w:val="99"/>
    <w:rPr>
      <w:sz w:val="20"/>
      <w:szCs w:val="20"/>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5">
    <w:name w:val="Title"/>
    <w:basedOn w:val="1"/>
    <w:next w:val="1"/>
    <w:uiPriority w:val="0"/>
    <w:pPr>
      <w:keepNext/>
      <w:keepLines/>
      <w:pageBreakBefore w:val="0"/>
      <w:spacing w:before="480" w:after="120"/>
    </w:pPr>
    <w:rPr>
      <w:b/>
      <w:sz w:val="72"/>
      <w:szCs w:val="72"/>
    </w:rPr>
  </w:style>
  <w:style w:type="table" w:customStyle="1" w:styleId="16">
    <w:name w:val="Table Normal1"/>
    <w:uiPriority w:val="0"/>
  </w:style>
  <w:style w:type="table" w:customStyle="1" w:styleId="17">
    <w:name w:val="_Style 10"/>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18">
    <w:name w:val="_Style 11"/>
    <w:basedOn w:val="16"/>
    <w:uiPriority w:val="0"/>
    <w:tblPr>
      <w:tblCellMar>
        <w:top w:w="0" w:type="dxa"/>
        <w:left w:w="115" w:type="dxa"/>
        <w:bottom w:w="0" w:type="dxa"/>
        <w:right w:w="115" w:type="dxa"/>
      </w:tblCellMar>
    </w:tblPr>
  </w:style>
  <w:style w:type="table" w:customStyle="1" w:styleId="19">
    <w:name w:val="_Style 12"/>
    <w:basedOn w:val="16"/>
    <w:uiPriority w:val="0"/>
    <w:tblPr>
      <w:tblCellMar>
        <w:top w:w="0" w:type="dxa"/>
        <w:left w:w="115" w:type="dxa"/>
        <w:bottom w:w="0" w:type="dxa"/>
        <w:right w:w="115" w:type="dxa"/>
      </w:tblCellMar>
    </w:tblPr>
  </w:style>
  <w:style w:type="table" w:customStyle="1" w:styleId="20">
    <w:name w:val="_Style 13"/>
    <w:basedOn w:val="16"/>
    <w:uiPriority w:val="0"/>
    <w:tblPr>
      <w:tblCellMar>
        <w:top w:w="0" w:type="dxa"/>
        <w:left w:w="115" w:type="dxa"/>
        <w:bottom w:w="0" w:type="dxa"/>
        <w:right w:w="115" w:type="dxa"/>
      </w:tblCellMar>
    </w:tblPr>
  </w:style>
  <w:style w:type="table" w:customStyle="1" w:styleId="21">
    <w:name w:val="_Style 14"/>
    <w:basedOn w:val="16"/>
    <w:uiPriority w:val="0"/>
    <w:tblPr>
      <w:tblCellMar>
        <w:top w:w="0" w:type="dxa"/>
        <w:left w:w="115" w:type="dxa"/>
        <w:bottom w:w="0" w:type="dxa"/>
        <w:right w:w="115" w:type="dxa"/>
      </w:tblCellMar>
    </w:tblPr>
  </w:style>
  <w:style w:type="table" w:customStyle="1" w:styleId="22">
    <w:name w:val="_Style 15"/>
    <w:basedOn w:val="16"/>
    <w:uiPriority w:val="0"/>
    <w:tblPr>
      <w:tblCellMar>
        <w:top w:w="0" w:type="dxa"/>
        <w:left w:w="115" w:type="dxa"/>
        <w:bottom w:w="0" w:type="dxa"/>
        <w:right w:w="115" w:type="dxa"/>
      </w:tblCellMar>
    </w:tblPr>
  </w:style>
  <w:style w:type="table" w:customStyle="1" w:styleId="23">
    <w:name w:val="_Style 16"/>
    <w:basedOn w:val="16"/>
    <w:uiPriority w:val="0"/>
    <w:tblPr>
      <w:tblCellMar>
        <w:top w:w="0" w:type="dxa"/>
        <w:left w:w="115" w:type="dxa"/>
        <w:bottom w:w="0" w:type="dxa"/>
        <w:right w:w="115" w:type="dxa"/>
      </w:tblCellMar>
    </w:tblPr>
  </w:style>
  <w:style w:type="table" w:customStyle="1" w:styleId="24">
    <w:name w:val="_Style 17"/>
    <w:basedOn w:val="16"/>
    <w:uiPriority w:val="0"/>
    <w:tblPr>
      <w:tblCellMar>
        <w:top w:w="0" w:type="dxa"/>
        <w:left w:w="115" w:type="dxa"/>
        <w:bottom w:w="0" w:type="dxa"/>
        <w:right w:w="115" w:type="dxa"/>
      </w:tblCellMar>
    </w:tblPr>
  </w:style>
  <w:style w:type="table" w:customStyle="1" w:styleId="25">
    <w:name w:val="_Style 18"/>
    <w:basedOn w:val="16"/>
    <w:uiPriority w:val="0"/>
    <w:tblPr>
      <w:tblCellMar>
        <w:top w:w="0" w:type="dxa"/>
        <w:left w:w="115" w:type="dxa"/>
        <w:bottom w:w="0" w:type="dxa"/>
        <w:right w:w="115" w:type="dxa"/>
      </w:tblCellMar>
    </w:tblPr>
  </w:style>
  <w:style w:type="table" w:customStyle="1" w:styleId="26">
    <w:name w:val="_Style 19"/>
    <w:basedOn w:val="16"/>
    <w:uiPriority w:val="0"/>
    <w:tblPr>
      <w:tblCellMar>
        <w:top w:w="0" w:type="dxa"/>
        <w:left w:w="115" w:type="dxa"/>
        <w:bottom w:w="0" w:type="dxa"/>
        <w:right w:w="115" w:type="dxa"/>
      </w:tblCellMar>
    </w:tblPr>
  </w:style>
  <w:style w:type="table" w:customStyle="1" w:styleId="27">
    <w:name w:val="_Style 20"/>
    <w:basedOn w:val="16"/>
    <w:uiPriority w:val="0"/>
    <w:tblPr>
      <w:tblCellMar>
        <w:top w:w="0" w:type="dxa"/>
        <w:left w:w="115" w:type="dxa"/>
        <w:bottom w:w="0" w:type="dxa"/>
        <w:right w:w="115" w:type="dxa"/>
      </w:tblCellMar>
    </w:tblPr>
  </w:style>
  <w:style w:type="table" w:customStyle="1" w:styleId="28">
    <w:name w:val="_Style 21"/>
    <w:basedOn w:val="16"/>
    <w:uiPriority w:val="0"/>
    <w:tblPr>
      <w:tblCellMar>
        <w:top w:w="0" w:type="dxa"/>
        <w:left w:w="115" w:type="dxa"/>
        <w:bottom w:w="0" w:type="dxa"/>
        <w:right w:w="115" w:type="dxa"/>
      </w:tblCellMar>
    </w:tblPr>
  </w:style>
  <w:style w:type="table" w:customStyle="1" w:styleId="29">
    <w:name w:val="_Style 22"/>
    <w:basedOn w:val="16"/>
    <w:uiPriority w:val="0"/>
    <w:tblPr>
      <w:tblCellMar>
        <w:top w:w="0" w:type="dxa"/>
        <w:left w:w="115" w:type="dxa"/>
        <w:bottom w:w="0" w:type="dxa"/>
        <w:right w:w="115" w:type="dxa"/>
      </w:tblCellMar>
    </w:tblPr>
  </w:style>
  <w:style w:type="table" w:customStyle="1" w:styleId="30">
    <w:name w:val="_Style 23"/>
    <w:basedOn w:val="16"/>
    <w:uiPriority w:val="0"/>
    <w:tblPr>
      <w:tblCellMar>
        <w:top w:w="0" w:type="dxa"/>
        <w:left w:w="115" w:type="dxa"/>
        <w:bottom w:w="0" w:type="dxa"/>
        <w:right w:w="115" w:type="dxa"/>
      </w:tblCellMar>
    </w:tblPr>
  </w:style>
  <w:style w:type="table" w:customStyle="1" w:styleId="31">
    <w:name w:val="_Style 24"/>
    <w:basedOn w:val="16"/>
    <w:uiPriority w:val="0"/>
    <w:tblPr>
      <w:tblCellMar>
        <w:top w:w="0" w:type="dxa"/>
        <w:left w:w="115" w:type="dxa"/>
        <w:bottom w:w="0" w:type="dxa"/>
        <w:right w:w="115" w:type="dxa"/>
      </w:tblCellMar>
    </w:tblPr>
  </w:style>
  <w:style w:type="table" w:customStyle="1" w:styleId="32">
    <w:name w:val="_Style 25"/>
    <w:basedOn w:val="16"/>
    <w:uiPriority w:val="0"/>
    <w:tblPr>
      <w:tblCellMar>
        <w:top w:w="0" w:type="dxa"/>
        <w:left w:w="115" w:type="dxa"/>
        <w:bottom w:w="0" w:type="dxa"/>
        <w:right w:w="115" w:type="dxa"/>
      </w:tblCellMar>
    </w:tblPr>
  </w:style>
  <w:style w:type="table" w:customStyle="1" w:styleId="33">
    <w:name w:val="_Style 26"/>
    <w:basedOn w:val="16"/>
    <w:uiPriority w:val="0"/>
    <w:tblPr>
      <w:tblCellMar>
        <w:top w:w="0" w:type="dxa"/>
        <w:left w:w="115" w:type="dxa"/>
        <w:bottom w:w="0" w:type="dxa"/>
        <w:right w:w="115" w:type="dxa"/>
      </w:tblCellMar>
    </w:tblPr>
  </w:style>
  <w:style w:type="table" w:customStyle="1" w:styleId="34">
    <w:name w:val="_Style 27"/>
    <w:basedOn w:val="16"/>
    <w:uiPriority w:val="0"/>
    <w:tblPr>
      <w:tblCellMar>
        <w:top w:w="0" w:type="dxa"/>
        <w:left w:w="115" w:type="dxa"/>
        <w:bottom w:w="0" w:type="dxa"/>
        <w:right w:w="115" w:type="dxa"/>
      </w:tblCellMar>
    </w:tblPr>
  </w:style>
  <w:style w:type="table" w:customStyle="1" w:styleId="35">
    <w:name w:val="_Style 28"/>
    <w:basedOn w:val="16"/>
    <w:uiPriority w:val="0"/>
    <w:tblPr>
      <w:tblCellMar>
        <w:top w:w="0" w:type="dxa"/>
        <w:left w:w="115" w:type="dxa"/>
        <w:bottom w:w="0" w:type="dxa"/>
        <w:right w:w="115" w:type="dxa"/>
      </w:tblCellMar>
    </w:tblPr>
  </w:style>
  <w:style w:type="table" w:customStyle="1" w:styleId="36">
    <w:name w:val="_Style 29"/>
    <w:basedOn w:val="16"/>
    <w:uiPriority w:val="0"/>
    <w:tblPr>
      <w:tblCellMar>
        <w:top w:w="0" w:type="dxa"/>
        <w:left w:w="115" w:type="dxa"/>
        <w:bottom w:w="0" w:type="dxa"/>
        <w:right w:w="115" w:type="dxa"/>
      </w:tblCellMar>
    </w:tblPr>
  </w:style>
  <w:style w:type="table" w:customStyle="1" w:styleId="37">
    <w:name w:val="_Style 30"/>
    <w:basedOn w:val="16"/>
    <w:uiPriority w:val="0"/>
    <w:tblPr>
      <w:tblCellMar>
        <w:top w:w="0" w:type="dxa"/>
        <w:left w:w="115" w:type="dxa"/>
        <w:bottom w:w="0" w:type="dxa"/>
        <w:right w:w="115" w:type="dxa"/>
      </w:tblCellMar>
    </w:tblPr>
  </w:style>
  <w:style w:type="table" w:customStyle="1" w:styleId="38">
    <w:name w:val="_Style 31"/>
    <w:basedOn w:val="16"/>
    <w:uiPriority w:val="0"/>
    <w:tblPr>
      <w:tblCellMar>
        <w:top w:w="0" w:type="dxa"/>
        <w:left w:w="56" w:type="dxa"/>
        <w:bottom w:w="0" w:type="dxa"/>
        <w:right w:w="56" w:type="dxa"/>
      </w:tblCellMar>
    </w:tblPr>
  </w:style>
  <w:style w:type="table" w:customStyle="1" w:styleId="39">
    <w:name w:val="_Style 32"/>
    <w:basedOn w:val="16"/>
    <w:uiPriority w:val="0"/>
    <w:tblPr>
      <w:tblCellMar>
        <w:top w:w="0" w:type="dxa"/>
        <w:left w:w="56" w:type="dxa"/>
        <w:bottom w:w="0" w:type="dxa"/>
        <w:right w:w="56" w:type="dxa"/>
      </w:tblCellMar>
    </w:tblPr>
  </w:style>
  <w:style w:type="table" w:customStyle="1" w:styleId="40">
    <w:name w:val="_Style 33"/>
    <w:basedOn w:val="16"/>
    <w:uiPriority w:val="0"/>
    <w:tblPr>
      <w:tblCellMar>
        <w:top w:w="0" w:type="dxa"/>
        <w:left w:w="56" w:type="dxa"/>
        <w:bottom w:w="0" w:type="dxa"/>
        <w:right w:w="56" w:type="dxa"/>
      </w:tblCellMar>
    </w:tblPr>
  </w:style>
  <w:style w:type="table" w:customStyle="1" w:styleId="41">
    <w:name w:val="_Style 34"/>
    <w:basedOn w:val="16"/>
    <w:uiPriority w:val="0"/>
    <w:tblPr>
      <w:tblCellMar>
        <w:top w:w="0" w:type="dxa"/>
        <w:left w:w="56" w:type="dxa"/>
        <w:bottom w:w="0" w:type="dxa"/>
        <w:right w:w="56" w:type="dxa"/>
      </w:tblCellMar>
    </w:tblPr>
  </w:style>
  <w:style w:type="table" w:customStyle="1" w:styleId="42">
    <w:name w:val="_Style 35"/>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43">
    <w:name w:val="_Style 36"/>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44">
    <w:name w:val="_Style 37"/>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45">
    <w:name w:val="_Style 38"/>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46">
    <w:name w:val="_Style 39"/>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47">
    <w:name w:val="_Style 40"/>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48">
    <w:name w:val="_Style 41"/>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49">
    <w:name w:val="_Style 42"/>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50">
    <w:name w:val="_Style 43"/>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51">
    <w:name w:val="_Style 44"/>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52">
    <w:name w:val="_Style 45"/>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53">
    <w:name w:val="_Style 46"/>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54">
    <w:name w:val="_Style 47"/>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55">
    <w:name w:val="_Style 48"/>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56">
    <w:name w:val="_Style 49"/>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57">
    <w:name w:val="_Style 50"/>
    <w:basedOn w:val="16"/>
    <w:uiPriority w:val="0"/>
    <w:tblPr>
      <w:tblCellMar>
        <w:top w:w="0" w:type="dxa"/>
        <w:left w:w="115" w:type="dxa"/>
        <w:bottom w:w="0" w:type="dxa"/>
        <w:right w:w="115" w:type="dxa"/>
      </w:tblCellMar>
    </w:tblPr>
  </w:style>
  <w:style w:type="table" w:customStyle="1" w:styleId="58">
    <w:name w:val="_Style 51"/>
    <w:basedOn w:val="16"/>
    <w:uiPriority w:val="0"/>
    <w:tblPr>
      <w:tblCellMar>
        <w:top w:w="0" w:type="dxa"/>
        <w:left w:w="115" w:type="dxa"/>
        <w:bottom w:w="0" w:type="dxa"/>
        <w:right w:w="115" w:type="dxa"/>
      </w:tblCellMar>
    </w:tblPr>
  </w:style>
  <w:style w:type="table" w:customStyle="1" w:styleId="59">
    <w:name w:val="_Style 52"/>
    <w:basedOn w:val="16"/>
    <w:uiPriority w:val="0"/>
    <w:tblPr>
      <w:tblCellMar>
        <w:top w:w="0" w:type="dxa"/>
        <w:left w:w="115" w:type="dxa"/>
        <w:bottom w:w="0" w:type="dxa"/>
        <w:right w:w="115" w:type="dxa"/>
      </w:tblCellMar>
    </w:tblPr>
  </w:style>
  <w:style w:type="table" w:customStyle="1" w:styleId="60">
    <w:name w:val="_Style 53"/>
    <w:basedOn w:val="16"/>
    <w:uiPriority w:val="0"/>
    <w:tblPr>
      <w:tblCellMar>
        <w:top w:w="0" w:type="dxa"/>
        <w:left w:w="115" w:type="dxa"/>
        <w:bottom w:w="0" w:type="dxa"/>
        <w:right w:w="115" w:type="dxa"/>
      </w:tblCellMar>
    </w:tblPr>
  </w:style>
  <w:style w:type="table" w:customStyle="1" w:styleId="61">
    <w:name w:val="_Style 54"/>
    <w:basedOn w:val="16"/>
    <w:uiPriority w:val="0"/>
    <w:tblPr>
      <w:tblCellMar>
        <w:top w:w="0" w:type="dxa"/>
        <w:left w:w="115" w:type="dxa"/>
        <w:bottom w:w="0" w:type="dxa"/>
        <w:right w:w="115" w:type="dxa"/>
      </w:tblCellMar>
    </w:tblPr>
  </w:style>
  <w:style w:type="table" w:customStyle="1" w:styleId="62">
    <w:name w:val="_Style 55"/>
    <w:basedOn w:val="16"/>
    <w:uiPriority w:val="0"/>
    <w:tblPr>
      <w:tblCellMar>
        <w:top w:w="0" w:type="dxa"/>
        <w:left w:w="115" w:type="dxa"/>
        <w:bottom w:w="0" w:type="dxa"/>
        <w:right w:w="115" w:type="dxa"/>
      </w:tblCellMar>
    </w:tblPr>
  </w:style>
  <w:style w:type="table" w:customStyle="1" w:styleId="63">
    <w:name w:val="_Style 56"/>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64">
    <w:name w:val="_Style 57"/>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65">
    <w:name w:val="_Style 58"/>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66">
    <w:name w:val="_Style 59"/>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67">
    <w:name w:val="_Style 60"/>
    <w:basedOn w:val="16"/>
    <w:uiPriority w:val="0"/>
    <w:tblPr>
      <w:tblCellMar>
        <w:top w:w="0" w:type="dxa"/>
        <w:left w:w="115" w:type="dxa"/>
        <w:bottom w:w="0" w:type="dxa"/>
        <w:right w:w="115" w:type="dxa"/>
      </w:tblCellMar>
    </w:tblPr>
  </w:style>
  <w:style w:type="table" w:customStyle="1" w:styleId="68">
    <w:name w:val="_Style 61"/>
    <w:basedOn w:val="16"/>
    <w:uiPriority w:val="0"/>
    <w:tblPr>
      <w:tblCellMar>
        <w:top w:w="0" w:type="dxa"/>
        <w:left w:w="115" w:type="dxa"/>
        <w:bottom w:w="0" w:type="dxa"/>
        <w:right w:w="115" w:type="dxa"/>
      </w:tblCellMar>
    </w:tblPr>
  </w:style>
  <w:style w:type="table" w:customStyle="1" w:styleId="69">
    <w:name w:val="_Style 62"/>
    <w:basedOn w:val="16"/>
    <w:uiPriority w:val="0"/>
    <w:tblPr>
      <w:tblCellMar>
        <w:top w:w="0" w:type="dxa"/>
        <w:left w:w="115" w:type="dxa"/>
        <w:bottom w:w="0" w:type="dxa"/>
        <w:right w:w="115" w:type="dxa"/>
      </w:tblCellMar>
    </w:tblPr>
  </w:style>
  <w:style w:type="table" w:customStyle="1" w:styleId="70">
    <w:name w:val="_Style 63"/>
    <w:basedOn w:val="16"/>
    <w:uiPriority w:val="0"/>
    <w:tblPr>
      <w:tblCellMar>
        <w:top w:w="0" w:type="dxa"/>
        <w:left w:w="115" w:type="dxa"/>
        <w:bottom w:w="0" w:type="dxa"/>
        <w:right w:w="115" w:type="dxa"/>
      </w:tblCellMar>
    </w:tblPr>
  </w:style>
  <w:style w:type="table" w:customStyle="1" w:styleId="71">
    <w:name w:val="_Style 64"/>
    <w:basedOn w:val="16"/>
    <w:uiPriority w:val="0"/>
    <w:tblPr>
      <w:tblCellMar>
        <w:top w:w="0" w:type="dxa"/>
        <w:left w:w="115" w:type="dxa"/>
        <w:bottom w:w="0" w:type="dxa"/>
        <w:right w:w="115" w:type="dxa"/>
      </w:tblCellMar>
    </w:tblPr>
  </w:style>
  <w:style w:type="table" w:customStyle="1" w:styleId="72">
    <w:name w:val="_Style 65"/>
    <w:basedOn w:val="16"/>
    <w:uiPriority w:val="0"/>
    <w:tblPr>
      <w:tblCellMar>
        <w:top w:w="0" w:type="dxa"/>
        <w:left w:w="115" w:type="dxa"/>
        <w:bottom w:w="0" w:type="dxa"/>
        <w:right w:w="115" w:type="dxa"/>
      </w:tblCellMar>
    </w:tblPr>
  </w:style>
  <w:style w:type="table" w:customStyle="1" w:styleId="73">
    <w:name w:val="_Style 66"/>
    <w:basedOn w:val="16"/>
    <w:qFormat/>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74">
    <w:name w:val="_Style 67"/>
    <w:basedOn w:val="16"/>
    <w:uiPriority w:val="0"/>
    <w:pPr>
      <w:spacing w:after="0"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Office_11.2.0.10463_F1E327BC-269C-435d-A152-05C5408002CA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2024-07-14T12:02:00Z</dcterms:created>
  <dc:creator>Korisnik</dc:creator>
  <cp:lastModifiedBy>Korisnik</cp:lastModifiedBy>
  <dcterms:modified xsi:type="dcterms:W3CDTF">2024-07-14T13:05:47Z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DocType">
    <vt:lpwstr>NOT.DOT</vt:lpwstr>
  </property>
  <property fmtid="{D5CDD505-2E9C-101B-9397-08002B2CF9AE}" pid="3" name="Created using">
    <vt:lpwstr>3.0</vt:lpwstr>
  </property>
  <property fmtid="{D5CDD505-2E9C-101B-9397-08002B2CF9AE}" pid="4" name="Last edited using">
    <vt:lpwstr>EL 4.6 Build 40001</vt:lpwstr>
  </property>
  <property fmtid="{D5CDD505-2E9C-101B-9397-08002B2CF9AE}" pid="5" name="Formatting">
    <vt:lpwstr>4.1</vt:lpwstr>
  </property>
  <property fmtid="{D5CDD505-2E9C-101B-9397-08002B2CF9AE}" pid="6" name="KSOProductBuildVer">
    <vt:lpwstr>1033-11.2.0.10463</vt:lpwstr>
  </property>
  <property fmtid="{D5CDD505-2E9C-101B-9397-08002B2CF9AE}" pid="7" name="ICV">
    <vt:lpwstr>066B67F0D9ED45FCB519C6130D3303C5</vt:lpwstr>
  </property>
</Properties>
</file>